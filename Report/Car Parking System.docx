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2F562" w14:textId="4965DF82" w:rsidR="009F00CB" w:rsidRPr="00DD0E6A" w:rsidRDefault="00D26A15">
      <w:pPr>
        <w:rPr>
          <w:rFonts w:ascii="Times New Roman" w:hAnsi="Times New Roman" w:cs="Times New Roman"/>
          <w:sz w:val="40"/>
          <w:szCs w:val="40"/>
        </w:rPr>
      </w:pPr>
      <w:r>
        <w:rPr>
          <w:rFonts w:ascii="Times New Roman" w:hAnsi="Times New Roman" w:cs="Times New Roman"/>
        </w:rPr>
        <w:t xml:space="preserve"> </w:t>
      </w:r>
      <w:r w:rsidR="00000000" w:rsidRPr="00DD0E6A">
        <w:rPr>
          <w:rFonts w:ascii="Times New Roman" w:hAnsi="Times New Roman" w:cs="Times New Roman"/>
        </w:rPr>
        <w:t xml:space="preserve">                                                          </w:t>
      </w:r>
    </w:p>
    <w:p w14:paraId="128B180D" w14:textId="68A91BD5" w:rsidR="00EC6E7D" w:rsidRPr="00DD0E6A" w:rsidRDefault="00372B11" w:rsidP="00EC6E7D">
      <w:pPr>
        <w:pStyle w:val="Heading1"/>
        <w:ind w:left="722" w:right="1385"/>
        <w:rPr>
          <w:rFonts w:ascii="Times New Roman" w:hAnsi="Times New Roman" w:cs="Times New Roman"/>
        </w:rPr>
      </w:pPr>
      <w:r w:rsidRPr="00DD0E6A">
        <w:rPr>
          <w:rFonts w:ascii="Times New Roman" w:hAnsi="Times New Roman" w:cs="Times New Roman"/>
        </w:rPr>
        <w:t>Car Parking System</w:t>
      </w:r>
    </w:p>
    <w:p w14:paraId="7D2658BA" w14:textId="77777777" w:rsidR="00EC6E7D" w:rsidRPr="00DD0E6A" w:rsidRDefault="00EC6E7D" w:rsidP="00EC6E7D">
      <w:pPr>
        <w:pStyle w:val="BodyText"/>
        <w:rPr>
          <w:b/>
          <w:sz w:val="44"/>
        </w:rPr>
      </w:pPr>
    </w:p>
    <w:p w14:paraId="4326C5A4" w14:textId="77777777" w:rsidR="00EC6E7D" w:rsidRPr="00DD0E6A" w:rsidRDefault="00EC6E7D" w:rsidP="00EC6E7D">
      <w:pPr>
        <w:pStyle w:val="BodyText"/>
        <w:rPr>
          <w:b/>
          <w:sz w:val="44"/>
        </w:rPr>
      </w:pPr>
    </w:p>
    <w:p w14:paraId="4178F7F9" w14:textId="77777777" w:rsidR="00EC6E7D" w:rsidRPr="00DD0E6A" w:rsidRDefault="00EC6E7D" w:rsidP="00EC6E7D">
      <w:pPr>
        <w:spacing w:before="60"/>
        <w:rPr>
          <w:rFonts w:ascii="Times New Roman" w:hAnsi="Times New Roman" w:cs="Times New Roman"/>
          <w:b/>
          <w:sz w:val="36"/>
        </w:rPr>
      </w:pPr>
    </w:p>
    <w:p w14:paraId="58CDEBAA" w14:textId="77777777" w:rsidR="00EC6E7D" w:rsidRPr="00DD0E6A" w:rsidRDefault="00EC6E7D" w:rsidP="00EC6E7D">
      <w:pPr>
        <w:spacing w:before="60"/>
        <w:rPr>
          <w:rFonts w:ascii="Times New Roman" w:hAnsi="Times New Roman" w:cs="Times New Roman"/>
          <w:b/>
          <w:sz w:val="36"/>
        </w:rPr>
      </w:pPr>
    </w:p>
    <w:p w14:paraId="6ED6BB49" w14:textId="77777777" w:rsidR="00EC6E7D" w:rsidRPr="00DD0E6A" w:rsidRDefault="00EC6E7D" w:rsidP="00EC6E7D">
      <w:pPr>
        <w:spacing w:before="60"/>
        <w:rPr>
          <w:rFonts w:ascii="Times New Roman" w:hAnsi="Times New Roman" w:cs="Times New Roman"/>
          <w:b/>
          <w:sz w:val="36"/>
        </w:rPr>
      </w:pPr>
    </w:p>
    <w:p w14:paraId="3EDBDA41" w14:textId="77777777" w:rsidR="00EC6E7D" w:rsidRPr="00DD0E6A" w:rsidRDefault="00EC6E7D" w:rsidP="00EC6E7D">
      <w:pPr>
        <w:spacing w:before="60"/>
        <w:rPr>
          <w:rFonts w:ascii="Times New Roman" w:hAnsi="Times New Roman" w:cs="Times New Roman"/>
          <w:b/>
          <w:sz w:val="36"/>
        </w:rPr>
      </w:pPr>
    </w:p>
    <w:p w14:paraId="1350B779" w14:textId="77777777" w:rsidR="00EC6E7D" w:rsidRPr="00DD0E6A" w:rsidRDefault="00EC6E7D" w:rsidP="00EC6E7D">
      <w:pPr>
        <w:spacing w:before="60"/>
        <w:rPr>
          <w:rFonts w:ascii="Times New Roman" w:hAnsi="Times New Roman" w:cs="Times New Roman"/>
          <w:b/>
          <w:sz w:val="36"/>
        </w:rPr>
      </w:pPr>
    </w:p>
    <w:p w14:paraId="1A9B57DA" w14:textId="77777777" w:rsidR="00EC6E7D" w:rsidRPr="00DD0E6A" w:rsidRDefault="00EC6E7D" w:rsidP="00EC6E7D">
      <w:pPr>
        <w:spacing w:before="60"/>
        <w:rPr>
          <w:rFonts w:ascii="Times New Roman" w:hAnsi="Times New Roman" w:cs="Times New Roman"/>
          <w:b/>
          <w:sz w:val="36"/>
        </w:rPr>
      </w:pPr>
    </w:p>
    <w:p w14:paraId="54861731" w14:textId="77777777" w:rsidR="00EC6E7D" w:rsidRPr="00DD0E6A" w:rsidRDefault="00EC6E7D" w:rsidP="00EC6E7D">
      <w:pPr>
        <w:spacing w:before="60"/>
        <w:rPr>
          <w:rFonts w:ascii="Times New Roman" w:hAnsi="Times New Roman" w:cs="Times New Roman"/>
          <w:b/>
          <w:sz w:val="36"/>
        </w:rPr>
      </w:pPr>
    </w:p>
    <w:p w14:paraId="37349A34" w14:textId="77777777" w:rsidR="00EC6E7D" w:rsidRPr="00DD0E6A" w:rsidRDefault="00EC6E7D" w:rsidP="00EC6E7D">
      <w:pPr>
        <w:spacing w:before="60"/>
        <w:rPr>
          <w:rFonts w:ascii="Times New Roman" w:hAnsi="Times New Roman" w:cs="Times New Roman"/>
          <w:b/>
          <w:sz w:val="36"/>
        </w:rPr>
      </w:pPr>
    </w:p>
    <w:p w14:paraId="780C89D7" w14:textId="77777777" w:rsidR="00EC6E7D" w:rsidRPr="00DD0E6A" w:rsidRDefault="00EC6E7D" w:rsidP="00EC6E7D">
      <w:pPr>
        <w:spacing w:before="60"/>
        <w:rPr>
          <w:rFonts w:ascii="Times New Roman" w:hAnsi="Times New Roman" w:cs="Times New Roman"/>
          <w:b/>
          <w:sz w:val="36"/>
        </w:rPr>
      </w:pPr>
    </w:p>
    <w:p w14:paraId="1410EBDA" w14:textId="77777777" w:rsidR="00EC6E7D" w:rsidRPr="00DD0E6A" w:rsidRDefault="00EC6E7D" w:rsidP="00EC6E7D">
      <w:pPr>
        <w:spacing w:before="60"/>
        <w:rPr>
          <w:rFonts w:ascii="Times New Roman" w:hAnsi="Times New Roman" w:cs="Times New Roman"/>
          <w:b/>
          <w:sz w:val="36"/>
        </w:rPr>
      </w:pPr>
    </w:p>
    <w:p w14:paraId="6834CFA7" w14:textId="77777777" w:rsidR="00EC6E7D" w:rsidRPr="00DD0E6A" w:rsidRDefault="00EC6E7D" w:rsidP="00EC6E7D">
      <w:pPr>
        <w:spacing w:before="60"/>
        <w:rPr>
          <w:rFonts w:ascii="Times New Roman" w:hAnsi="Times New Roman" w:cs="Times New Roman"/>
          <w:b/>
          <w:sz w:val="36"/>
        </w:rPr>
      </w:pPr>
    </w:p>
    <w:p w14:paraId="4D0F221E" w14:textId="77777777" w:rsidR="00EC6E7D" w:rsidRPr="00DD0E6A" w:rsidRDefault="00EC6E7D" w:rsidP="00EC6E7D">
      <w:pPr>
        <w:spacing w:before="60"/>
        <w:rPr>
          <w:rFonts w:ascii="Times New Roman" w:hAnsi="Times New Roman" w:cs="Times New Roman"/>
          <w:b/>
          <w:sz w:val="36"/>
        </w:rPr>
      </w:pPr>
    </w:p>
    <w:p w14:paraId="589CBAAE" w14:textId="77777777" w:rsidR="00EC6E7D" w:rsidRPr="00DD0E6A" w:rsidRDefault="00EC6E7D" w:rsidP="00EC6E7D">
      <w:pPr>
        <w:spacing w:before="60"/>
        <w:rPr>
          <w:rFonts w:ascii="Times New Roman" w:hAnsi="Times New Roman" w:cs="Times New Roman"/>
          <w:b/>
          <w:sz w:val="36"/>
        </w:rPr>
      </w:pPr>
    </w:p>
    <w:p w14:paraId="0FB280A0" w14:textId="77777777" w:rsidR="00EC6E7D" w:rsidRPr="00DD0E6A" w:rsidRDefault="00EC6E7D" w:rsidP="00EC6E7D">
      <w:pPr>
        <w:spacing w:before="60"/>
        <w:rPr>
          <w:rFonts w:ascii="Times New Roman" w:hAnsi="Times New Roman" w:cs="Times New Roman"/>
          <w:b/>
          <w:sz w:val="36"/>
        </w:rPr>
      </w:pPr>
    </w:p>
    <w:p w14:paraId="4DFD44AE" w14:textId="77777777" w:rsidR="00EC6E7D" w:rsidRPr="00DD0E6A" w:rsidRDefault="00EC6E7D" w:rsidP="00EC6E7D">
      <w:pPr>
        <w:spacing w:before="60"/>
        <w:rPr>
          <w:rFonts w:ascii="Times New Roman" w:hAnsi="Times New Roman" w:cs="Times New Roman"/>
          <w:b/>
          <w:sz w:val="36"/>
        </w:rPr>
      </w:pPr>
    </w:p>
    <w:p w14:paraId="084096CA" w14:textId="77777777" w:rsidR="00EC6E7D" w:rsidRPr="00DD0E6A" w:rsidRDefault="00EC6E7D" w:rsidP="00EC6E7D">
      <w:pPr>
        <w:spacing w:before="60"/>
        <w:rPr>
          <w:rFonts w:ascii="Times New Roman" w:hAnsi="Times New Roman" w:cs="Times New Roman"/>
          <w:b/>
          <w:sz w:val="36"/>
        </w:rPr>
      </w:pPr>
    </w:p>
    <w:p w14:paraId="30E5731D" w14:textId="77777777" w:rsidR="00EC6E7D" w:rsidRPr="00DD0E6A" w:rsidRDefault="00EC6E7D" w:rsidP="00EC6E7D">
      <w:pPr>
        <w:spacing w:before="60"/>
        <w:rPr>
          <w:rFonts w:ascii="Times New Roman" w:hAnsi="Times New Roman" w:cs="Times New Roman"/>
          <w:b/>
          <w:sz w:val="36"/>
        </w:rPr>
      </w:pPr>
    </w:p>
    <w:p w14:paraId="6D7DEE0F" w14:textId="77777777" w:rsidR="00EC6E7D" w:rsidRPr="00DD0E6A" w:rsidRDefault="00EC6E7D" w:rsidP="00EC6E7D">
      <w:pPr>
        <w:spacing w:before="60"/>
        <w:rPr>
          <w:rFonts w:ascii="Times New Roman" w:hAnsi="Times New Roman" w:cs="Times New Roman"/>
          <w:b/>
          <w:sz w:val="36"/>
        </w:rPr>
      </w:pPr>
    </w:p>
    <w:p w14:paraId="13229D14" w14:textId="77777777" w:rsidR="00EC6E7D" w:rsidRPr="00DD0E6A" w:rsidRDefault="00EC6E7D" w:rsidP="00EC6E7D">
      <w:pPr>
        <w:spacing w:before="60"/>
        <w:rPr>
          <w:rFonts w:ascii="Times New Roman" w:hAnsi="Times New Roman" w:cs="Times New Roman"/>
          <w:b/>
          <w:sz w:val="36"/>
        </w:rPr>
      </w:pPr>
    </w:p>
    <w:p w14:paraId="31F0C3D6" w14:textId="77777777" w:rsidR="00EC6E7D" w:rsidRPr="00DD0E6A" w:rsidRDefault="00EC6E7D" w:rsidP="00EC6E7D">
      <w:pPr>
        <w:spacing w:before="60"/>
        <w:rPr>
          <w:rFonts w:ascii="Times New Roman" w:hAnsi="Times New Roman" w:cs="Times New Roman"/>
          <w:b/>
          <w:sz w:val="36"/>
        </w:rPr>
      </w:pPr>
    </w:p>
    <w:p w14:paraId="7C95ABBA" w14:textId="77777777" w:rsidR="00EC6E7D" w:rsidRPr="00DD0E6A" w:rsidRDefault="00EC6E7D" w:rsidP="00EC6E7D">
      <w:pPr>
        <w:spacing w:before="60"/>
        <w:rPr>
          <w:rFonts w:ascii="Times New Roman" w:hAnsi="Times New Roman" w:cs="Times New Roman"/>
          <w:b/>
          <w:sz w:val="36"/>
        </w:rPr>
      </w:pPr>
    </w:p>
    <w:p w14:paraId="14E9E740" w14:textId="77777777" w:rsidR="00EC6E7D" w:rsidRPr="00DD0E6A" w:rsidRDefault="00EC6E7D" w:rsidP="00EC6E7D">
      <w:pPr>
        <w:jc w:val="center"/>
        <w:rPr>
          <w:rFonts w:ascii="Times New Roman" w:hAnsi="Times New Roman" w:cs="Times New Roman"/>
        </w:rPr>
        <w:sectPr w:rsidR="00EC6E7D" w:rsidRPr="00DD0E6A" w:rsidSect="00EC6E7D">
          <w:footerReference w:type="default" r:id="rId7"/>
          <w:pgSz w:w="11910" w:h="17340"/>
          <w:pgMar w:top="1360" w:right="1560" w:bottom="1200" w:left="1580" w:header="0" w:footer="1014" w:gutter="0"/>
          <w:cols w:space="720"/>
        </w:sectPr>
      </w:pPr>
    </w:p>
    <w:p w14:paraId="6C592C48" w14:textId="77777777" w:rsidR="00EC6E7D" w:rsidRPr="00DD0E6A" w:rsidRDefault="00EC6E7D" w:rsidP="00EC6E7D">
      <w:pPr>
        <w:jc w:val="both"/>
        <w:rPr>
          <w:rFonts w:ascii="Times New Roman" w:hAnsi="Times New Roman" w:cs="Times New Roman"/>
          <w:b/>
          <w:bCs/>
          <w:color w:val="0E101A"/>
          <w:sz w:val="48"/>
          <w:szCs w:val="48"/>
        </w:rPr>
      </w:pPr>
      <w:r w:rsidRPr="00DD0E6A">
        <w:rPr>
          <w:rFonts w:ascii="Times New Roman" w:hAnsi="Times New Roman" w:cs="Times New Roman"/>
          <w:b/>
          <w:bCs/>
          <w:color w:val="0E101A"/>
          <w:sz w:val="48"/>
          <w:szCs w:val="48"/>
        </w:rPr>
        <w:lastRenderedPageBreak/>
        <w:t>Introduction</w:t>
      </w:r>
    </w:p>
    <w:p w14:paraId="3404C28A" w14:textId="77777777" w:rsidR="00EC6E7D" w:rsidRPr="00DD0E6A" w:rsidRDefault="00EC6E7D" w:rsidP="00EC6E7D">
      <w:pPr>
        <w:jc w:val="both"/>
        <w:rPr>
          <w:rFonts w:ascii="Times New Roman" w:hAnsi="Times New Roman" w:cs="Times New Roman"/>
          <w:color w:val="0E101A"/>
          <w:sz w:val="24"/>
          <w:shd w:val="clear" w:color="auto" w:fill="FFFFFF"/>
        </w:rPr>
      </w:pPr>
    </w:p>
    <w:p w14:paraId="35A7EFB1" w14:textId="77777777" w:rsidR="00EC6E7D" w:rsidRPr="00DD0E6A" w:rsidRDefault="00EC6E7D" w:rsidP="00EC6E7D">
      <w:pPr>
        <w:jc w:val="both"/>
        <w:rPr>
          <w:rFonts w:ascii="Times New Roman" w:hAnsi="Times New Roman" w:cs="Times New Roman"/>
          <w:color w:val="0E101A"/>
          <w:sz w:val="24"/>
          <w:shd w:val="clear" w:color="auto" w:fill="FFFFFF"/>
        </w:rPr>
      </w:pPr>
    </w:p>
    <w:p w14:paraId="682BFD90"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In bustling urban environments, finding a convenient parking space can often be a daunting task, leading to frustration and wasted time for motorists. The project "Car Parking" seeks to address this challenge by introducing a comprehensive solution to optimize the management and utilization of parking spaces in urban areas.</w:t>
      </w:r>
    </w:p>
    <w:p w14:paraId="7AAB65AF" w14:textId="77777777" w:rsidR="00372B11" w:rsidRPr="00DD0E6A" w:rsidRDefault="00372B11" w:rsidP="00372B11">
      <w:pPr>
        <w:jc w:val="both"/>
        <w:rPr>
          <w:rFonts w:ascii="Times New Roman" w:hAnsi="Times New Roman" w:cs="Times New Roman"/>
          <w:color w:val="0E101A"/>
          <w:sz w:val="24"/>
          <w:shd w:val="clear" w:color="auto" w:fill="FFFFFF"/>
        </w:rPr>
      </w:pPr>
    </w:p>
    <w:p w14:paraId="1C68EBC1"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This introduction serves as a gateway to an exploration of the innovative approach taken by the project to revolutionize the parking experience. It acknowledges the increasing congestion on urban roads and the growing demand for efficient parking solutions. By leveraging technology and data-driven methodologies, the project aims to streamline the parking process, reduce traffic congestion, and enhance the overall mobility experience for motorists.</w:t>
      </w:r>
    </w:p>
    <w:p w14:paraId="0029044A" w14:textId="77777777" w:rsidR="00372B11" w:rsidRPr="00DD0E6A" w:rsidRDefault="00372B11" w:rsidP="00372B11">
      <w:pPr>
        <w:jc w:val="both"/>
        <w:rPr>
          <w:rFonts w:ascii="Times New Roman" w:hAnsi="Times New Roman" w:cs="Times New Roman"/>
          <w:color w:val="0E101A"/>
          <w:sz w:val="24"/>
          <w:shd w:val="clear" w:color="auto" w:fill="FFFFFF"/>
        </w:rPr>
      </w:pPr>
    </w:p>
    <w:p w14:paraId="40962EB3"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Urbanization has led to a significant increase in the number of vehicles on the roads, exacerbating the problem of parking scarcity in cities worldwide. Finding an available parking space can be a time-consuming and stressful endeavor, leading to traffic congestion, environmental pollution, and decreased quality of life for residents.</w:t>
      </w:r>
    </w:p>
    <w:p w14:paraId="5C8A5C1F" w14:textId="77777777" w:rsidR="00372B11" w:rsidRPr="00DD0E6A" w:rsidRDefault="00372B11" w:rsidP="00372B11">
      <w:pPr>
        <w:jc w:val="both"/>
        <w:rPr>
          <w:rFonts w:ascii="Times New Roman" w:hAnsi="Times New Roman" w:cs="Times New Roman"/>
          <w:color w:val="0E101A"/>
          <w:sz w:val="24"/>
          <w:shd w:val="clear" w:color="auto" w:fill="FFFFFF"/>
        </w:rPr>
      </w:pPr>
    </w:p>
    <w:p w14:paraId="42FD0A59"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The project on Car Parking aims to address these challenges by introducing a multifaceted approach to parking management. Key components of the project include:</w:t>
      </w:r>
    </w:p>
    <w:p w14:paraId="0082C031" w14:textId="77777777" w:rsidR="00372B11" w:rsidRPr="00DD0E6A" w:rsidRDefault="00372B11" w:rsidP="00372B11">
      <w:pPr>
        <w:jc w:val="both"/>
        <w:rPr>
          <w:rFonts w:ascii="Times New Roman" w:hAnsi="Times New Roman" w:cs="Times New Roman"/>
          <w:color w:val="0E101A"/>
          <w:sz w:val="24"/>
          <w:shd w:val="clear" w:color="auto" w:fill="FFFFFF"/>
        </w:rPr>
      </w:pPr>
    </w:p>
    <w:p w14:paraId="3313D2B2"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Smart parking infrastructure: Implementation of smart parking sensors and systems to monitor parking space availability in real-time and provide motorists with accurate information on available parking spots.</w:t>
      </w:r>
    </w:p>
    <w:p w14:paraId="1A86C7AA"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Mobile applications: Development of user-friendly mobile applications that allow motorists to easily locate nearby parking spaces, reserve parking spots in advance, and make cashless payments for parking fees.</w:t>
      </w:r>
    </w:p>
    <w:p w14:paraId="3FA6914C"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Data analytics: Utilization of data analytics tools to analyze parking utilization patterns, optimize parking space allocation, and predict future parking demand based on historical data and real-time inputs.</w:t>
      </w:r>
    </w:p>
    <w:p w14:paraId="7420EC35"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Integration with transportation networks: Integration of parking management systems with existing transportation networks, such as public transit systems and ride-sharing services, to facilitate seamless multimodal travel experiences for motorists.</w:t>
      </w:r>
    </w:p>
    <w:p w14:paraId="2E129C73"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Sustainability initiatives: Implementation of sustainability initiatives, such as promoting the use of electric vehicle charging stations and incentivizing carpooling and shared mobility options, to reduce carbon emissions and promote environmental sustainability.</w:t>
      </w:r>
    </w:p>
    <w:p w14:paraId="1B08B089" w14:textId="77777777" w:rsidR="00372B11"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Furthermore, the project emphasizes the importance of accessibility, inclusivity, and safety in parking management, ensuring that parking facilities are accessible to all users, including individuals with disabilities, and that safety measures are in place to prevent accidents and ensure the security of vehicles and pedestrians.</w:t>
      </w:r>
    </w:p>
    <w:p w14:paraId="3769398F" w14:textId="77777777" w:rsidR="00372B11" w:rsidRPr="00DD0E6A" w:rsidRDefault="00372B11" w:rsidP="00372B11">
      <w:pPr>
        <w:jc w:val="both"/>
        <w:rPr>
          <w:rFonts w:ascii="Times New Roman" w:hAnsi="Times New Roman" w:cs="Times New Roman"/>
          <w:color w:val="0E101A"/>
          <w:sz w:val="24"/>
          <w:shd w:val="clear" w:color="auto" w:fill="FFFFFF"/>
        </w:rPr>
      </w:pPr>
    </w:p>
    <w:p w14:paraId="3B67C430" w14:textId="5AD1E8DB" w:rsidR="00EC6E7D" w:rsidRPr="00DD0E6A" w:rsidRDefault="00372B11" w:rsidP="00372B11">
      <w:pPr>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 xml:space="preserve">As the project progresses, continuous collaboration with urban planners, transportation authorities, technology providers, and stakeholders will be essential to refine the parking management solution and ensure its effectiveness and relevance in addressing the evolving needs of urban mobility. By embracing innovation and </w:t>
      </w:r>
      <w:r w:rsidRPr="00DD0E6A">
        <w:rPr>
          <w:rFonts w:ascii="Times New Roman" w:hAnsi="Times New Roman" w:cs="Times New Roman"/>
          <w:color w:val="0E101A"/>
          <w:sz w:val="24"/>
          <w:shd w:val="clear" w:color="auto" w:fill="FFFFFF"/>
        </w:rPr>
        <w:lastRenderedPageBreak/>
        <w:t>leveraging technology to optimize parking utilization, the project on Car Parking aims to create more livable, sustainable, and resilient cities for future generations.</w:t>
      </w:r>
    </w:p>
    <w:p w14:paraId="16DE389C" w14:textId="77777777" w:rsidR="00EC6E7D" w:rsidRPr="00DD0E6A" w:rsidRDefault="00EC6E7D" w:rsidP="00EC6E7D">
      <w:pPr>
        <w:jc w:val="both"/>
        <w:rPr>
          <w:rFonts w:ascii="Times New Roman" w:hAnsi="Times New Roman" w:cs="Times New Roman"/>
          <w:color w:val="0E101A"/>
          <w:sz w:val="24"/>
          <w:shd w:val="clear" w:color="auto" w:fill="FFFFFF"/>
        </w:rPr>
      </w:pPr>
    </w:p>
    <w:p w14:paraId="662E83F9" w14:textId="77777777" w:rsidR="00EC6E7D" w:rsidRPr="00DD0E6A" w:rsidRDefault="00EC6E7D" w:rsidP="00EC6E7D">
      <w:pPr>
        <w:jc w:val="both"/>
        <w:rPr>
          <w:rFonts w:ascii="Times New Roman" w:hAnsi="Times New Roman" w:cs="Times New Roman"/>
          <w:color w:val="0E101A"/>
          <w:sz w:val="24"/>
          <w:shd w:val="clear" w:color="auto" w:fill="FFFFFF"/>
        </w:rPr>
      </w:pPr>
    </w:p>
    <w:p w14:paraId="2189D65A" w14:textId="77777777" w:rsidR="00EC6E7D" w:rsidRPr="00DD0E6A" w:rsidRDefault="00EC6E7D" w:rsidP="00EC6E7D">
      <w:pPr>
        <w:jc w:val="both"/>
        <w:rPr>
          <w:rFonts w:ascii="Times New Roman" w:hAnsi="Times New Roman" w:cs="Times New Roman"/>
          <w:color w:val="0E101A"/>
          <w:sz w:val="24"/>
          <w:shd w:val="clear" w:color="auto" w:fill="FFFFFF"/>
        </w:rPr>
      </w:pPr>
    </w:p>
    <w:p w14:paraId="3FF10DF1" w14:textId="77777777" w:rsidR="00EC6E7D" w:rsidRPr="00DD0E6A" w:rsidRDefault="00EC6E7D" w:rsidP="00EC6E7D">
      <w:pPr>
        <w:jc w:val="both"/>
        <w:rPr>
          <w:rFonts w:ascii="Times New Roman" w:hAnsi="Times New Roman" w:cs="Times New Roman"/>
          <w:color w:val="0E101A"/>
          <w:sz w:val="24"/>
          <w:shd w:val="clear" w:color="auto" w:fill="FFFFFF"/>
        </w:rPr>
      </w:pPr>
    </w:p>
    <w:p w14:paraId="1DB0A8D3" w14:textId="77777777" w:rsidR="00EC6E7D" w:rsidRPr="00DD0E6A" w:rsidRDefault="00EC6E7D" w:rsidP="00EC6E7D">
      <w:pPr>
        <w:jc w:val="both"/>
        <w:rPr>
          <w:rFonts w:ascii="Times New Roman" w:hAnsi="Times New Roman" w:cs="Times New Roman"/>
          <w:color w:val="0E101A"/>
          <w:sz w:val="24"/>
          <w:shd w:val="clear" w:color="auto" w:fill="FFFFFF"/>
        </w:rPr>
      </w:pPr>
    </w:p>
    <w:p w14:paraId="1D496B10" w14:textId="77777777" w:rsidR="00EC6E7D" w:rsidRPr="00DD0E6A" w:rsidRDefault="00EC6E7D" w:rsidP="00EC6E7D">
      <w:pPr>
        <w:jc w:val="both"/>
        <w:rPr>
          <w:rFonts w:ascii="Times New Roman" w:hAnsi="Times New Roman" w:cs="Times New Roman"/>
          <w:color w:val="0E101A"/>
          <w:sz w:val="24"/>
          <w:shd w:val="clear" w:color="auto" w:fill="FFFFFF"/>
        </w:rPr>
      </w:pPr>
    </w:p>
    <w:p w14:paraId="249D186F" w14:textId="77777777" w:rsidR="00EC6E7D" w:rsidRPr="00DD0E6A" w:rsidRDefault="00EC6E7D" w:rsidP="00EC6E7D">
      <w:pPr>
        <w:jc w:val="both"/>
        <w:rPr>
          <w:rFonts w:ascii="Times New Roman" w:hAnsi="Times New Roman" w:cs="Times New Roman"/>
          <w:color w:val="0E101A"/>
          <w:sz w:val="24"/>
          <w:shd w:val="clear" w:color="auto" w:fill="FFFFFF"/>
        </w:rPr>
      </w:pPr>
    </w:p>
    <w:p w14:paraId="39BF2913" w14:textId="77777777" w:rsidR="00EC6E7D" w:rsidRPr="00DD0E6A" w:rsidRDefault="00EC6E7D" w:rsidP="00EC6E7D">
      <w:pPr>
        <w:jc w:val="both"/>
        <w:rPr>
          <w:rFonts w:ascii="Times New Roman" w:hAnsi="Times New Roman" w:cs="Times New Roman"/>
          <w:color w:val="0E101A"/>
          <w:sz w:val="24"/>
          <w:shd w:val="clear" w:color="auto" w:fill="FFFFFF"/>
        </w:rPr>
      </w:pPr>
    </w:p>
    <w:p w14:paraId="75979411" w14:textId="77777777" w:rsidR="00EC6E7D" w:rsidRPr="00DD0E6A" w:rsidRDefault="00EC6E7D" w:rsidP="00EC6E7D">
      <w:pPr>
        <w:jc w:val="both"/>
        <w:rPr>
          <w:rFonts w:ascii="Times New Roman" w:hAnsi="Times New Roman" w:cs="Times New Roman"/>
          <w:color w:val="0E101A"/>
          <w:sz w:val="24"/>
          <w:shd w:val="clear" w:color="auto" w:fill="FFFFFF"/>
        </w:rPr>
      </w:pPr>
    </w:p>
    <w:p w14:paraId="53184C08" w14:textId="77777777" w:rsidR="00EC6E7D" w:rsidRPr="00DD0E6A" w:rsidRDefault="00EC6E7D" w:rsidP="00EC6E7D">
      <w:pPr>
        <w:jc w:val="both"/>
        <w:rPr>
          <w:rFonts w:ascii="Times New Roman" w:hAnsi="Times New Roman" w:cs="Times New Roman"/>
          <w:color w:val="0E101A"/>
          <w:sz w:val="40"/>
        </w:rPr>
      </w:pPr>
    </w:p>
    <w:p w14:paraId="6629B27C" w14:textId="77777777" w:rsidR="00EC6E7D" w:rsidRPr="00DD0E6A" w:rsidRDefault="00EC6E7D" w:rsidP="00EC6E7D">
      <w:pPr>
        <w:spacing w:after="200" w:line="276" w:lineRule="auto"/>
        <w:jc w:val="both"/>
        <w:rPr>
          <w:rFonts w:ascii="Times New Roman" w:hAnsi="Times New Roman" w:cs="Times New Roman"/>
          <w:b/>
          <w:bCs/>
          <w:color w:val="0E101A"/>
          <w:sz w:val="48"/>
          <w:szCs w:val="48"/>
        </w:rPr>
      </w:pPr>
    </w:p>
    <w:p w14:paraId="68B1283E" w14:textId="77777777" w:rsidR="00EC6E7D" w:rsidRPr="00DD0E6A" w:rsidRDefault="00EC6E7D" w:rsidP="00EC6E7D">
      <w:pPr>
        <w:spacing w:after="200" w:line="276" w:lineRule="auto"/>
        <w:jc w:val="both"/>
        <w:rPr>
          <w:rFonts w:ascii="Times New Roman" w:hAnsi="Times New Roman" w:cs="Times New Roman"/>
          <w:b/>
          <w:bCs/>
          <w:color w:val="0E101A"/>
          <w:sz w:val="48"/>
          <w:szCs w:val="48"/>
        </w:rPr>
      </w:pPr>
      <w:r w:rsidRPr="00DD0E6A">
        <w:rPr>
          <w:rFonts w:ascii="Times New Roman" w:hAnsi="Times New Roman" w:cs="Times New Roman"/>
          <w:b/>
          <w:bCs/>
          <w:color w:val="0E101A"/>
          <w:sz w:val="48"/>
          <w:szCs w:val="48"/>
        </w:rPr>
        <w:t>Abstraction</w:t>
      </w:r>
    </w:p>
    <w:p w14:paraId="6F61D39F" w14:textId="77777777" w:rsidR="00EC6E7D" w:rsidRPr="00DD0E6A" w:rsidRDefault="00EC6E7D" w:rsidP="00EC6E7D">
      <w:pPr>
        <w:jc w:val="both"/>
        <w:rPr>
          <w:rFonts w:ascii="Times New Roman" w:hAnsi="Times New Roman" w:cs="Times New Roman"/>
          <w:color w:val="0E101A"/>
          <w:sz w:val="24"/>
        </w:rPr>
      </w:pPr>
    </w:p>
    <w:p w14:paraId="77962B78"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The project "Car Parking" presents a comprehensive solution to the challenges associated with urban parking management. In increasingly congested urban environments, finding suitable parking spaces has become a significant concern for motorists, leading to traffic congestion, wasted time, and increased pollution. This project aims to address these challenges by introducing an innovative approach to parking management that leverages technology and data-driven methodologies.</w:t>
      </w:r>
    </w:p>
    <w:p w14:paraId="570E8BBC"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p>
    <w:p w14:paraId="64138FEC"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This abstract serves as an introduction to the project, providing an overview of its objectives, scope, and significance. It acknowledges the pressing need for efficient parking solutions in urban areas and the transformative potential of technology in optimizing parking utilization. By implementing smart parking infrastructure, mobile applications, data analytics, and sustainability initiatives, the project seeks to streamline the parking process, reduce traffic congestion, and enhance the overall mobility experience for motorists.</w:t>
      </w:r>
    </w:p>
    <w:p w14:paraId="5D854EC3"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p>
    <w:p w14:paraId="5E2B7C9C"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The project on Car Parking comprises several key components:</w:t>
      </w:r>
    </w:p>
    <w:p w14:paraId="45584A7B"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p>
    <w:p w14:paraId="672E3A68"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Smart parking infrastructure: Implementation of smart parking sensors and systems to monitor parking space availability in real-time and provide motorists with accurate information on available parking spots.</w:t>
      </w:r>
    </w:p>
    <w:p w14:paraId="73838CEE"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p>
    <w:p w14:paraId="18C28EE8"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lastRenderedPageBreak/>
        <w:t>Mobile applications: Development of user-friendly mobile applications that allow motorists to easily locate nearby parking spaces, reserve parking spots in advance, and make cashless payments for parking fees.</w:t>
      </w:r>
    </w:p>
    <w:p w14:paraId="7AF12B47"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p>
    <w:p w14:paraId="11162A32"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Data analytics: Utilization of data analytics tools to analyze parking utilization patterns, optimize parking space allocation, and predict future parking demand based on historical data and real-time inputs.</w:t>
      </w:r>
    </w:p>
    <w:p w14:paraId="1A5D8D1E"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p>
    <w:p w14:paraId="11FB8048"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Integration with transportation networks: Integration of parking management systems with existing transportation networks, such as public transit systems and ride-sharing services, to facilitate seamless multimodal travel experiences for motorists.</w:t>
      </w:r>
    </w:p>
    <w:p w14:paraId="78750F76"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p>
    <w:p w14:paraId="3DDF22BF"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Sustainability initiatives: Implementation of sustainability initiatives, such as promoting the use of electric vehicle charging stations and incentivizing carpooling and shared mobility options, to reduce carbon emissions and promote environmental sustainability.</w:t>
      </w:r>
    </w:p>
    <w:p w14:paraId="3444BD0C"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p>
    <w:p w14:paraId="4C155006"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Furthermore, the project emphasizes the importance of accessibility, inclusivity, and safety in parking management, ensuring that parking facilities are accessible to all users, including individuals with disabilities, and that safety measures are in place to prevent accidents and ensure the security of vehicles and pedestrians.</w:t>
      </w:r>
    </w:p>
    <w:p w14:paraId="68ABC7C6"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p>
    <w:p w14:paraId="6160BD64" w14:textId="77777777" w:rsidR="00372B11" w:rsidRPr="00DD0E6A" w:rsidRDefault="00372B11" w:rsidP="00372B11">
      <w:pPr>
        <w:spacing w:after="200" w:line="276" w:lineRule="auto"/>
        <w:jc w:val="both"/>
        <w:rPr>
          <w:rFonts w:ascii="Times New Roman" w:hAnsi="Times New Roman" w:cs="Times New Roman"/>
          <w:color w:val="0E101A"/>
          <w:sz w:val="24"/>
          <w:shd w:val="clear" w:color="auto" w:fill="FFFFFF"/>
        </w:rPr>
      </w:pPr>
      <w:r w:rsidRPr="00DD0E6A">
        <w:rPr>
          <w:rFonts w:ascii="Times New Roman" w:hAnsi="Times New Roman" w:cs="Times New Roman"/>
          <w:color w:val="0E101A"/>
          <w:sz w:val="24"/>
          <w:shd w:val="clear" w:color="auto" w:fill="FFFFFF"/>
        </w:rPr>
        <w:t>As the project progresses, continuous collaboration with urban planners, transportation authorities, technology providers, and stakeholders will be essential to refine the parking management solution and ensure its effectiveness and relevance in addressing the evolving needs of urban mobility. By embracing innovation and leveraging technology to optimize parking utilization, the project on Car Parking aims to create more livable, sustainable, and resilient cities for future generations.</w:t>
      </w:r>
    </w:p>
    <w:p w14:paraId="127F88B7" w14:textId="77777777" w:rsidR="00EC6E7D" w:rsidRPr="00DD0E6A" w:rsidRDefault="00EC6E7D" w:rsidP="00EC6E7D">
      <w:pPr>
        <w:spacing w:after="200" w:line="276" w:lineRule="auto"/>
        <w:jc w:val="both"/>
        <w:rPr>
          <w:rFonts w:ascii="Times New Roman" w:hAnsi="Times New Roman" w:cs="Times New Roman"/>
          <w:b/>
          <w:sz w:val="48"/>
        </w:rPr>
      </w:pPr>
      <w:r w:rsidRPr="00DD0E6A">
        <w:rPr>
          <w:rFonts w:ascii="Times New Roman" w:hAnsi="Times New Roman" w:cs="Times New Roman"/>
          <w:b/>
          <w:sz w:val="48"/>
        </w:rPr>
        <w:t>Project Overview</w:t>
      </w:r>
    </w:p>
    <w:p w14:paraId="0668538D"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r w:rsidRPr="00DD0E6A">
        <w:rPr>
          <w:rFonts w:ascii="Times New Roman" w:hAnsi="Times New Roman" w:cs="Times New Roman"/>
          <w:sz w:val="24"/>
          <w:shd w:val="clear" w:color="auto" w:fill="FFFFFF"/>
        </w:rPr>
        <w:t>The project "Car Parking" is a forward-thinking initiative aimed at revolutionizing urban parking management. In response to the increasing challenges posed by congestion, pollution, and inefficient parking systems in urban areas, this project introduces an innovative approach to optimize the utilization of parking spaces.</w:t>
      </w:r>
    </w:p>
    <w:p w14:paraId="6B59F682"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p>
    <w:p w14:paraId="7552C4A7"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r w:rsidRPr="00DD0E6A">
        <w:rPr>
          <w:rFonts w:ascii="Times New Roman" w:hAnsi="Times New Roman" w:cs="Times New Roman"/>
          <w:sz w:val="24"/>
          <w:shd w:val="clear" w:color="auto" w:fill="FFFFFF"/>
        </w:rPr>
        <w:lastRenderedPageBreak/>
        <w:t>Urbanization has led to a surge in the number of vehicles on the roads, exacerbating the scarcity of parking spaces in cities worldwide. The resulting traffic congestion not only wastes time for motorists but also contributes to environmental pollution and reduces overall quality of life. The project "Car Parking" seeks to address these challenges by introducing a multifaceted solution that leverages technology and data-driven methodologies to streamline parking management and enhance the mobility experience for motorists.</w:t>
      </w:r>
    </w:p>
    <w:p w14:paraId="034F2E96"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p>
    <w:p w14:paraId="0FBAE3F9"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r w:rsidRPr="00DD0E6A">
        <w:rPr>
          <w:rFonts w:ascii="Times New Roman" w:hAnsi="Times New Roman" w:cs="Times New Roman"/>
          <w:sz w:val="24"/>
          <w:shd w:val="clear" w:color="auto" w:fill="FFFFFF"/>
        </w:rPr>
        <w:t>The project comprises several key components:</w:t>
      </w:r>
    </w:p>
    <w:p w14:paraId="0FC872C5"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p>
    <w:p w14:paraId="17E7B999"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r w:rsidRPr="00DD0E6A">
        <w:rPr>
          <w:rFonts w:ascii="Times New Roman" w:hAnsi="Times New Roman" w:cs="Times New Roman"/>
          <w:sz w:val="24"/>
          <w:shd w:val="clear" w:color="auto" w:fill="FFFFFF"/>
        </w:rPr>
        <w:t>Smart Parking Infrastructure: Implementation of smart parking sensors and systems to monitor parking space availability in real-time. These sensors provide motorists with accurate information on available parking spots, reducing the time spent searching for parking and alleviating traffic congestion.</w:t>
      </w:r>
    </w:p>
    <w:p w14:paraId="2FC7E7BE"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p>
    <w:p w14:paraId="2312309A"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r w:rsidRPr="00DD0E6A">
        <w:rPr>
          <w:rFonts w:ascii="Times New Roman" w:hAnsi="Times New Roman" w:cs="Times New Roman"/>
          <w:sz w:val="24"/>
          <w:shd w:val="clear" w:color="auto" w:fill="FFFFFF"/>
        </w:rPr>
        <w:t>Mobile Applications: Development of user-friendly mobile applications that allow motorists to easily locate nearby parking spaces, reserve parking spots in advance, and make cashless payments for parking fees. These applications enhance convenience and accessibility for drivers, improving the overall parking experience.</w:t>
      </w:r>
    </w:p>
    <w:p w14:paraId="0BDF4FDA"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p>
    <w:p w14:paraId="110711C0"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r w:rsidRPr="00DD0E6A">
        <w:rPr>
          <w:rFonts w:ascii="Times New Roman" w:hAnsi="Times New Roman" w:cs="Times New Roman"/>
          <w:sz w:val="24"/>
          <w:shd w:val="clear" w:color="auto" w:fill="FFFFFF"/>
        </w:rPr>
        <w:t>Data Analytics: Utilization of data analytics tools to analyze parking utilization patterns and optimize parking space allocation. By analyzing historical data and real-time inputs, the project aims to predict future parking demand and ensure efficient utilization of parking resources.</w:t>
      </w:r>
    </w:p>
    <w:p w14:paraId="5740A507"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p>
    <w:p w14:paraId="6607D2CF"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r w:rsidRPr="00DD0E6A">
        <w:rPr>
          <w:rFonts w:ascii="Times New Roman" w:hAnsi="Times New Roman" w:cs="Times New Roman"/>
          <w:sz w:val="24"/>
          <w:shd w:val="clear" w:color="auto" w:fill="FFFFFF"/>
        </w:rPr>
        <w:t>Integration with Transportation Networks: Integration of parking management systems with existing transportation networks, such as public transit systems and ride-sharing services. This integration facilitates seamless multimodal travel experiences for motorists, encouraging the use of alternative transportation options and reducing reliance on private vehicles.</w:t>
      </w:r>
    </w:p>
    <w:p w14:paraId="552F4429"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p>
    <w:p w14:paraId="1156C77E"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r w:rsidRPr="00DD0E6A">
        <w:rPr>
          <w:rFonts w:ascii="Times New Roman" w:hAnsi="Times New Roman" w:cs="Times New Roman"/>
          <w:sz w:val="24"/>
          <w:shd w:val="clear" w:color="auto" w:fill="FFFFFF"/>
        </w:rPr>
        <w:t>Sustainability Initiatives: Implementation of sustainability initiatives to promote environmental responsibility and reduce carbon emissions. These initiatives may include the promotion of electric vehicle charging stations, incentivizing carpooling and shared mobility options, and incorporating green infrastructure into parking facilities.</w:t>
      </w:r>
    </w:p>
    <w:p w14:paraId="492FE425"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p>
    <w:p w14:paraId="4D504232"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r w:rsidRPr="00DD0E6A">
        <w:rPr>
          <w:rFonts w:ascii="Times New Roman" w:hAnsi="Times New Roman" w:cs="Times New Roman"/>
          <w:sz w:val="24"/>
          <w:shd w:val="clear" w:color="auto" w:fill="FFFFFF"/>
        </w:rPr>
        <w:t>Additionally, the project emphasizes the importance of accessibility, inclusivity, and safety in parking management. Measures will be implemented to ensure that parking facilities are accessible to all users, including individuals with disabilities, and that safety protocols are in place to prevent accidents and ensure the security of vehicles and pedestrians.</w:t>
      </w:r>
    </w:p>
    <w:p w14:paraId="1B086171" w14:textId="77777777" w:rsidR="00372B11" w:rsidRPr="00DD0E6A" w:rsidRDefault="00372B11" w:rsidP="00372B11">
      <w:pPr>
        <w:spacing w:after="200" w:line="276" w:lineRule="auto"/>
        <w:jc w:val="both"/>
        <w:rPr>
          <w:rFonts w:ascii="Times New Roman" w:hAnsi="Times New Roman" w:cs="Times New Roman"/>
          <w:sz w:val="24"/>
          <w:shd w:val="clear" w:color="auto" w:fill="FFFFFF"/>
        </w:rPr>
      </w:pPr>
    </w:p>
    <w:p w14:paraId="14E27CEB" w14:textId="2B8EE765" w:rsidR="00EC6E7D" w:rsidRPr="00DD0E6A" w:rsidRDefault="00372B11" w:rsidP="00372B11">
      <w:pPr>
        <w:spacing w:after="200" w:line="276" w:lineRule="auto"/>
        <w:jc w:val="both"/>
        <w:rPr>
          <w:rFonts w:ascii="Times New Roman" w:hAnsi="Times New Roman" w:cs="Times New Roman"/>
          <w:b/>
          <w:sz w:val="48"/>
        </w:rPr>
      </w:pPr>
      <w:r w:rsidRPr="00DD0E6A">
        <w:rPr>
          <w:rFonts w:ascii="Times New Roman" w:hAnsi="Times New Roman" w:cs="Times New Roman"/>
          <w:sz w:val="24"/>
          <w:shd w:val="clear" w:color="auto" w:fill="FFFFFF"/>
        </w:rPr>
        <w:t>As the project progresses, continuous collaboration with urban planners, transportation authorities, technology providers, and stakeholders will be essential to refine the parking management solution and ensure its effectiveness in addressing the evolving needs of urban mobility. By embracing innovation and leveraging technology to optimize parking utilization, the project "Car Parking" aims to create more livable, sustainable, and resilient cities for future generations.</w:t>
      </w:r>
    </w:p>
    <w:p w14:paraId="4FDEF9FE" w14:textId="77777777" w:rsidR="00EC6E7D" w:rsidRPr="00DD0E6A" w:rsidRDefault="00EC6E7D" w:rsidP="00EC6E7D">
      <w:pPr>
        <w:jc w:val="both"/>
        <w:rPr>
          <w:rFonts w:ascii="Times New Roman" w:hAnsi="Times New Roman" w:cs="Times New Roman"/>
          <w:b/>
          <w:color w:val="000000"/>
          <w:sz w:val="26"/>
        </w:rPr>
      </w:pPr>
      <w:r w:rsidRPr="00DD0E6A">
        <w:rPr>
          <w:rFonts w:ascii="Times New Roman" w:hAnsi="Times New Roman" w:cs="Times New Roman"/>
          <w:b/>
          <w:color w:val="000000"/>
          <w:sz w:val="26"/>
        </w:rPr>
        <w:t>Hardware &amp; Software Requirement:</w:t>
      </w:r>
    </w:p>
    <w:p w14:paraId="38296F13" w14:textId="77777777" w:rsidR="00EC6E7D" w:rsidRPr="00DD0E6A" w:rsidRDefault="00EC6E7D" w:rsidP="00EC6E7D">
      <w:pPr>
        <w:spacing w:after="309"/>
        <w:ind w:firstLine="360"/>
        <w:jc w:val="both"/>
        <w:rPr>
          <w:rFonts w:ascii="Times New Roman" w:hAnsi="Times New Roman" w:cs="Times New Roman"/>
          <w:b/>
          <w:color w:val="000000"/>
          <w:sz w:val="26"/>
        </w:rPr>
      </w:pPr>
    </w:p>
    <w:p w14:paraId="2896F1AA" w14:textId="77777777" w:rsidR="00EC6E7D" w:rsidRPr="00DD0E6A" w:rsidRDefault="00EC6E7D" w:rsidP="00EC6E7D">
      <w:pPr>
        <w:spacing w:after="309"/>
        <w:ind w:firstLine="360"/>
        <w:jc w:val="both"/>
        <w:rPr>
          <w:rFonts w:ascii="Times New Roman" w:hAnsi="Times New Roman" w:cs="Times New Roman"/>
          <w:color w:val="000000"/>
          <w:sz w:val="26"/>
        </w:rPr>
      </w:pPr>
      <w:r w:rsidRPr="00DD0E6A">
        <w:rPr>
          <w:rFonts w:ascii="Times New Roman" w:hAnsi="Times New Roman" w:cs="Times New Roman"/>
          <w:b/>
          <w:color w:val="000000"/>
          <w:sz w:val="26"/>
        </w:rPr>
        <w:t xml:space="preserve">Hardware Interfaces </w:t>
      </w:r>
    </w:p>
    <w:p w14:paraId="41C1BE5B" w14:textId="77777777" w:rsidR="00EC6E7D" w:rsidRPr="00DD0E6A" w:rsidRDefault="00EC6E7D" w:rsidP="00EC6E7D">
      <w:pPr>
        <w:numPr>
          <w:ilvl w:val="0"/>
          <w:numId w:val="5"/>
        </w:numPr>
        <w:spacing w:after="309"/>
        <w:ind w:left="720" w:hanging="360"/>
        <w:jc w:val="both"/>
        <w:rPr>
          <w:rFonts w:ascii="Times New Roman" w:hAnsi="Times New Roman" w:cs="Times New Roman"/>
          <w:color w:val="000000"/>
          <w:sz w:val="24"/>
        </w:rPr>
      </w:pPr>
      <w:r w:rsidRPr="00DD0E6A">
        <w:rPr>
          <w:rFonts w:ascii="Times New Roman" w:hAnsi="Times New Roman" w:cs="Times New Roman"/>
          <w:color w:val="000000"/>
          <w:sz w:val="24"/>
        </w:rPr>
        <w:t xml:space="preserve">Minimum Hardware requirement </w:t>
      </w:r>
    </w:p>
    <w:p w14:paraId="40B07A5B" w14:textId="77777777" w:rsidR="00EC6E7D" w:rsidRPr="00DD0E6A" w:rsidRDefault="00EC6E7D" w:rsidP="00EC6E7D">
      <w:pPr>
        <w:numPr>
          <w:ilvl w:val="0"/>
          <w:numId w:val="5"/>
        </w:numPr>
        <w:spacing w:after="309"/>
        <w:ind w:left="720" w:hanging="360"/>
        <w:jc w:val="both"/>
        <w:rPr>
          <w:rFonts w:ascii="Times New Roman" w:hAnsi="Times New Roman" w:cs="Times New Roman"/>
          <w:color w:val="000000"/>
          <w:sz w:val="24"/>
        </w:rPr>
      </w:pPr>
      <w:r w:rsidRPr="00DD0E6A">
        <w:rPr>
          <w:rFonts w:ascii="Times New Roman" w:hAnsi="Times New Roman" w:cs="Times New Roman"/>
          <w:color w:val="000000"/>
          <w:sz w:val="24"/>
        </w:rPr>
        <w:t xml:space="preserve">Processor: P4 3.0 GHz </w:t>
      </w:r>
    </w:p>
    <w:p w14:paraId="4D52D1F8" w14:textId="77777777" w:rsidR="00EC6E7D" w:rsidRPr="00DD0E6A" w:rsidRDefault="00EC6E7D" w:rsidP="00EC6E7D">
      <w:pPr>
        <w:numPr>
          <w:ilvl w:val="0"/>
          <w:numId w:val="5"/>
        </w:numPr>
        <w:spacing w:after="309"/>
        <w:ind w:left="720" w:hanging="360"/>
        <w:jc w:val="both"/>
        <w:rPr>
          <w:rFonts w:ascii="Times New Roman" w:hAnsi="Times New Roman" w:cs="Times New Roman"/>
          <w:color w:val="000000"/>
          <w:sz w:val="24"/>
        </w:rPr>
      </w:pPr>
      <w:r w:rsidRPr="00DD0E6A">
        <w:rPr>
          <w:rFonts w:ascii="Times New Roman" w:hAnsi="Times New Roman" w:cs="Times New Roman"/>
          <w:color w:val="000000"/>
          <w:sz w:val="24"/>
        </w:rPr>
        <w:t xml:space="preserve">RAM:1 GB or Higher </w:t>
      </w:r>
    </w:p>
    <w:p w14:paraId="7D4DF9EC" w14:textId="77777777" w:rsidR="00EC6E7D" w:rsidRPr="00DD0E6A" w:rsidRDefault="00EC6E7D" w:rsidP="00EC6E7D">
      <w:pPr>
        <w:numPr>
          <w:ilvl w:val="0"/>
          <w:numId w:val="5"/>
        </w:numPr>
        <w:spacing w:after="309"/>
        <w:ind w:left="720" w:hanging="360"/>
        <w:jc w:val="both"/>
        <w:rPr>
          <w:rFonts w:ascii="Times New Roman" w:hAnsi="Times New Roman" w:cs="Times New Roman"/>
          <w:color w:val="000000"/>
          <w:sz w:val="24"/>
        </w:rPr>
      </w:pPr>
      <w:r w:rsidRPr="00DD0E6A">
        <w:rPr>
          <w:rFonts w:ascii="Times New Roman" w:hAnsi="Times New Roman" w:cs="Times New Roman"/>
          <w:color w:val="000000"/>
          <w:sz w:val="24"/>
        </w:rPr>
        <w:t xml:space="preserve">Monitor </w:t>
      </w:r>
    </w:p>
    <w:p w14:paraId="3379C2FA" w14:textId="77777777" w:rsidR="00EC6E7D" w:rsidRPr="00DD0E6A" w:rsidRDefault="00EC6E7D" w:rsidP="00EC6E7D">
      <w:pPr>
        <w:numPr>
          <w:ilvl w:val="0"/>
          <w:numId w:val="5"/>
        </w:numPr>
        <w:spacing w:after="309"/>
        <w:ind w:left="720" w:hanging="360"/>
        <w:jc w:val="both"/>
        <w:rPr>
          <w:rFonts w:ascii="Times New Roman" w:hAnsi="Times New Roman" w:cs="Times New Roman"/>
          <w:color w:val="000000"/>
          <w:sz w:val="24"/>
        </w:rPr>
      </w:pPr>
      <w:r w:rsidRPr="00DD0E6A">
        <w:rPr>
          <w:rFonts w:ascii="Times New Roman" w:hAnsi="Times New Roman" w:cs="Times New Roman"/>
          <w:color w:val="000000"/>
          <w:sz w:val="24"/>
        </w:rPr>
        <w:t xml:space="preserve">Mouse </w:t>
      </w:r>
    </w:p>
    <w:p w14:paraId="6139CE8E" w14:textId="77777777" w:rsidR="00EC6E7D" w:rsidRPr="00DD0E6A" w:rsidRDefault="00EC6E7D" w:rsidP="00EC6E7D">
      <w:pPr>
        <w:numPr>
          <w:ilvl w:val="0"/>
          <w:numId w:val="5"/>
        </w:numPr>
        <w:ind w:left="720" w:hanging="360"/>
        <w:jc w:val="both"/>
        <w:rPr>
          <w:rFonts w:ascii="Times New Roman" w:hAnsi="Times New Roman" w:cs="Times New Roman"/>
          <w:color w:val="000000"/>
          <w:sz w:val="24"/>
        </w:rPr>
      </w:pPr>
      <w:r w:rsidRPr="00DD0E6A">
        <w:rPr>
          <w:rFonts w:ascii="Times New Roman" w:hAnsi="Times New Roman" w:cs="Times New Roman"/>
          <w:color w:val="000000"/>
          <w:sz w:val="24"/>
        </w:rPr>
        <w:t xml:space="preserve">Hard disk: 80 GB </w:t>
      </w:r>
    </w:p>
    <w:p w14:paraId="01B60058" w14:textId="77777777" w:rsidR="00EC6E7D" w:rsidRPr="00DD0E6A" w:rsidRDefault="00EC6E7D" w:rsidP="00EC6E7D">
      <w:pPr>
        <w:jc w:val="both"/>
        <w:rPr>
          <w:rFonts w:ascii="Times New Roman" w:hAnsi="Times New Roman" w:cs="Times New Roman"/>
          <w:color w:val="000000"/>
          <w:sz w:val="24"/>
        </w:rPr>
      </w:pPr>
    </w:p>
    <w:p w14:paraId="3E37F2E1" w14:textId="77777777" w:rsidR="00EC6E7D" w:rsidRPr="00DD0E6A" w:rsidRDefault="00EC6E7D" w:rsidP="00EC6E7D">
      <w:pPr>
        <w:jc w:val="both"/>
        <w:rPr>
          <w:rFonts w:ascii="Times New Roman" w:hAnsi="Times New Roman" w:cs="Times New Roman"/>
          <w:color w:val="000000"/>
          <w:sz w:val="24"/>
        </w:rPr>
      </w:pPr>
    </w:p>
    <w:p w14:paraId="036D8373" w14:textId="77777777" w:rsidR="00EC6E7D" w:rsidRPr="00DD0E6A" w:rsidRDefault="00EC6E7D" w:rsidP="00EC6E7D">
      <w:pPr>
        <w:spacing w:after="309"/>
        <w:jc w:val="both"/>
        <w:rPr>
          <w:rFonts w:ascii="Times New Roman" w:hAnsi="Times New Roman" w:cs="Times New Roman"/>
          <w:color w:val="000000"/>
          <w:sz w:val="26"/>
        </w:rPr>
      </w:pPr>
      <w:r w:rsidRPr="00DD0E6A">
        <w:rPr>
          <w:rFonts w:ascii="Times New Roman" w:hAnsi="Times New Roman" w:cs="Times New Roman"/>
          <w:b/>
          <w:color w:val="000000"/>
          <w:sz w:val="26"/>
        </w:rPr>
        <w:t xml:space="preserve">Software Interfaces </w:t>
      </w:r>
    </w:p>
    <w:p w14:paraId="1B5897DD" w14:textId="77777777" w:rsidR="00EC6E7D" w:rsidRPr="00DD0E6A" w:rsidRDefault="00EC6E7D" w:rsidP="00EC6E7D">
      <w:pPr>
        <w:numPr>
          <w:ilvl w:val="0"/>
          <w:numId w:val="6"/>
        </w:numPr>
        <w:spacing w:after="309"/>
        <w:ind w:left="720" w:hanging="360"/>
        <w:jc w:val="both"/>
        <w:rPr>
          <w:rFonts w:ascii="Times New Roman" w:hAnsi="Times New Roman" w:cs="Times New Roman"/>
          <w:color w:val="000000"/>
          <w:sz w:val="24"/>
        </w:rPr>
      </w:pPr>
      <w:r w:rsidRPr="00DD0E6A">
        <w:rPr>
          <w:rFonts w:ascii="Times New Roman" w:hAnsi="Times New Roman" w:cs="Times New Roman"/>
          <w:color w:val="000000"/>
          <w:sz w:val="24"/>
        </w:rPr>
        <w:t>Minimum Software requirement</w:t>
      </w:r>
    </w:p>
    <w:p w14:paraId="30C6BEE5" w14:textId="596C909A" w:rsidR="00EC6E7D" w:rsidRPr="00DD0E6A" w:rsidRDefault="00EC6E7D" w:rsidP="00EC6E7D">
      <w:pPr>
        <w:numPr>
          <w:ilvl w:val="0"/>
          <w:numId w:val="6"/>
        </w:numPr>
        <w:spacing w:after="309"/>
        <w:ind w:left="720" w:hanging="360"/>
        <w:jc w:val="both"/>
        <w:rPr>
          <w:rFonts w:ascii="Times New Roman" w:hAnsi="Times New Roman" w:cs="Times New Roman"/>
          <w:color w:val="000000"/>
          <w:sz w:val="24"/>
        </w:rPr>
      </w:pPr>
      <w:r w:rsidRPr="00DD0E6A">
        <w:rPr>
          <w:rFonts w:ascii="Times New Roman" w:hAnsi="Times New Roman" w:cs="Times New Roman"/>
          <w:shd w:val="clear" w:color="auto" w:fill="FFFFFF"/>
        </w:rPr>
        <w:t xml:space="preserve">Java (JSP and </w:t>
      </w:r>
      <w:r w:rsidR="00D26A15">
        <w:rPr>
          <w:rFonts w:ascii="Times New Roman" w:hAnsi="Times New Roman" w:cs="Times New Roman"/>
          <w:shd w:val="clear" w:color="auto" w:fill="FFFFFF"/>
        </w:rPr>
        <w:t>Spring Boot</w:t>
      </w:r>
      <w:r w:rsidRPr="00DD0E6A">
        <w:rPr>
          <w:rFonts w:ascii="Times New Roman" w:hAnsi="Times New Roman" w:cs="Times New Roman"/>
          <w:shd w:val="clear" w:color="auto" w:fill="FFFFFF"/>
        </w:rPr>
        <w:t>)</w:t>
      </w:r>
    </w:p>
    <w:p w14:paraId="53962737" w14:textId="77777777" w:rsidR="00EC6E7D" w:rsidRPr="00DD0E6A" w:rsidRDefault="00EC6E7D" w:rsidP="00EC6E7D">
      <w:pPr>
        <w:numPr>
          <w:ilvl w:val="0"/>
          <w:numId w:val="7"/>
        </w:numPr>
        <w:ind w:left="720" w:hanging="360"/>
        <w:jc w:val="both"/>
        <w:rPr>
          <w:rFonts w:ascii="Times New Roman" w:hAnsi="Times New Roman" w:cs="Times New Roman"/>
          <w:color w:val="000000"/>
          <w:sz w:val="24"/>
          <w:shd w:val="clear" w:color="auto" w:fill="FFFFFF"/>
        </w:rPr>
      </w:pPr>
      <w:r w:rsidRPr="00DD0E6A">
        <w:rPr>
          <w:rFonts w:ascii="Times New Roman" w:hAnsi="Times New Roman" w:cs="Times New Roman"/>
          <w:color w:val="000000"/>
          <w:sz w:val="24"/>
          <w:shd w:val="clear" w:color="auto" w:fill="FFFFFF"/>
        </w:rPr>
        <w:t>Apache Tomcat Server</w:t>
      </w:r>
    </w:p>
    <w:p w14:paraId="426B4285" w14:textId="77777777" w:rsidR="00EC6E7D" w:rsidRPr="00DD0E6A" w:rsidRDefault="00EC6E7D" w:rsidP="00EC6E7D">
      <w:pPr>
        <w:numPr>
          <w:ilvl w:val="0"/>
          <w:numId w:val="7"/>
        </w:numPr>
        <w:ind w:left="720" w:hanging="360"/>
        <w:jc w:val="both"/>
        <w:rPr>
          <w:rFonts w:ascii="Times New Roman" w:hAnsi="Times New Roman" w:cs="Times New Roman"/>
          <w:color w:val="000000"/>
          <w:sz w:val="24"/>
          <w:shd w:val="clear" w:color="auto" w:fill="FFFFFF"/>
        </w:rPr>
      </w:pPr>
      <w:r w:rsidRPr="00DD0E6A">
        <w:rPr>
          <w:rFonts w:ascii="Times New Roman" w:hAnsi="Times New Roman" w:cs="Times New Roman"/>
          <w:color w:val="000000"/>
          <w:sz w:val="24"/>
          <w:shd w:val="clear" w:color="auto" w:fill="FFFFFF"/>
        </w:rPr>
        <w:t>MYSQL</w:t>
      </w:r>
    </w:p>
    <w:p w14:paraId="27E3C47B" w14:textId="77777777" w:rsidR="00EC6E7D" w:rsidRPr="00DD0E6A" w:rsidRDefault="00EC6E7D" w:rsidP="00EC6E7D">
      <w:pPr>
        <w:jc w:val="both"/>
        <w:rPr>
          <w:rFonts w:ascii="Times New Roman" w:hAnsi="Times New Roman" w:cs="Times New Roman"/>
          <w:color w:val="000000"/>
          <w:sz w:val="24"/>
          <w:shd w:val="clear" w:color="auto" w:fill="FFFFFF"/>
        </w:rPr>
      </w:pPr>
    </w:p>
    <w:p w14:paraId="67F56631" w14:textId="77777777" w:rsidR="00EC6E7D" w:rsidRPr="00DD0E6A" w:rsidRDefault="00EC6E7D" w:rsidP="00EC6E7D">
      <w:pPr>
        <w:jc w:val="both"/>
        <w:rPr>
          <w:rFonts w:ascii="Times New Roman" w:hAnsi="Times New Roman" w:cs="Times New Roman"/>
          <w:color w:val="000000"/>
          <w:sz w:val="24"/>
          <w:shd w:val="clear" w:color="auto" w:fill="FFFFFF"/>
        </w:rPr>
      </w:pPr>
    </w:p>
    <w:p w14:paraId="4C5E58E4" w14:textId="77777777" w:rsidR="00EC6E7D" w:rsidRPr="00DD0E6A" w:rsidRDefault="00EC6E7D" w:rsidP="00EC6E7D">
      <w:pPr>
        <w:spacing w:after="200" w:line="276" w:lineRule="auto"/>
        <w:jc w:val="both"/>
        <w:rPr>
          <w:rFonts w:ascii="Times New Roman" w:hAnsi="Times New Roman" w:cs="Times New Roman"/>
          <w:b/>
          <w:sz w:val="48"/>
          <w:u w:val="single"/>
        </w:rPr>
      </w:pPr>
      <w:r w:rsidRPr="00DD0E6A">
        <w:rPr>
          <w:rFonts w:ascii="Times New Roman" w:hAnsi="Times New Roman" w:cs="Times New Roman"/>
          <w:color w:val="000000"/>
          <w:sz w:val="24"/>
          <w:shd w:val="clear" w:color="auto" w:fill="FFFFFF"/>
        </w:rPr>
        <w:lastRenderedPageBreak/>
        <w:t>All these types of software automatic configure inside operating system after installation it having Java, MYSQL, Apache and operating system base configuration file, it doesn’t need to configure manually.</w:t>
      </w:r>
    </w:p>
    <w:p w14:paraId="5A84FCAA" w14:textId="77777777" w:rsidR="00EC6E7D" w:rsidRPr="00DD0E6A" w:rsidRDefault="00EC6E7D" w:rsidP="00EC6E7D">
      <w:pPr>
        <w:jc w:val="both"/>
        <w:rPr>
          <w:rFonts w:ascii="Times New Roman" w:hAnsi="Times New Roman" w:cs="Times New Roman"/>
          <w:b/>
          <w:bCs/>
          <w:sz w:val="48"/>
          <w:szCs w:val="48"/>
        </w:rPr>
      </w:pPr>
      <w:r w:rsidRPr="00DD0E6A">
        <w:rPr>
          <w:rFonts w:ascii="Times New Roman" w:hAnsi="Times New Roman" w:cs="Times New Roman"/>
          <w:b/>
          <w:bCs/>
          <w:sz w:val="48"/>
          <w:szCs w:val="48"/>
        </w:rPr>
        <w:t>Technologies Used</w:t>
      </w:r>
    </w:p>
    <w:p w14:paraId="3ADDFDCB" w14:textId="4BE9E764"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 xml:space="preserve">The </w:t>
      </w:r>
      <w:r w:rsidR="00372B11" w:rsidRPr="00DD0E6A">
        <w:rPr>
          <w:rFonts w:ascii="Times New Roman" w:hAnsi="Times New Roman" w:cs="Times New Roman"/>
          <w:sz w:val="24"/>
          <w:szCs w:val="24"/>
        </w:rPr>
        <w:t>Car Parking System</w:t>
      </w:r>
      <w:r w:rsidRPr="00DD0E6A">
        <w:rPr>
          <w:rFonts w:ascii="Times New Roman" w:hAnsi="Times New Roman" w:cs="Times New Roman"/>
          <w:sz w:val="24"/>
          <w:szCs w:val="24"/>
        </w:rPr>
        <w:t xml:space="preserve"> utilizes a combination of technologies to create a robust and efficient platform for managing online supermarket operations. Here's a description of the key technologies used in the project:</w:t>
      </w:r>
    </w:p>
    <w:p w14:paraId="715E2E22" w14:textId="77777777" w:rsidR="00EC6E7D" w:rsidRPr="00DD0E6A" w:rsidRDefault="00EC6E7D" w:rsidP="00EC6E7D">
      <w:pPr>
        <w:jc w:val="both"/>
        <w:rPr>
          <w:rFonts w:ascii="Times New Roman" w:hAnsi="Times New Roman" w:cs="Times New Roman"/>
          <w:sz w:val="24"/>
          <w:szCs w:val="24"/>
        </w:rPr>
      </w:pPr>
    </w:p>
    <w:p w14:paraId="451CC2F1"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Java:</w:t>
      </w:r>
      <w:r w:rsidRPr="00DD0E6A">
        <w:rPr>
          <w:rFonts w:ascii="Times New Roman" w:hAnsi="Times New Roman" w:cs="Times New Roman"/>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7B6F634D" w14:textId="77777777" w:rsidR="00EC6E7D" w:rsidRPr="00DD0E6A" w:rsidRDefault="00EC6E7D" w:rsidP="00EC6E7D">
      <w:pPr>
        <w:jc w:val="both"/>
        <w:rPr>
          <w:rFonts w:ascii="Times New Roman" w:hAnsi="Times New Roman" w:cs="Times New Roman"/>
          <w:sz w:val="24"/>
          <w:szCs w:val="24"/>
        </w:rPr>
      </w:pPr>
    </w:p>
    <w:p w14:paraId="7B41734F"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JSP (JavaServer Pages):</w:t>
      </w:r>
      <w:r w:rsidRPr="00DD0E6A">
        <w:rPr>
          <w:rFonts w:ascii="Times New Roman" w:hAnsi="Times New Roman" w:cs="Times New Roman"/>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18F1A519" w14:textId="77777777" w:rsidR="00EC6E7D" w:rsidRPr="00DD0E6A" w:rsidRDefault="00EC6E7D" w:rsidP="00EC6E7D">
      <w:pPr>
        <w:jc w:val="both"/>
        <w:rPr>
          <w:rFonts w:ascii="Times New Roman" w:hAnsi="Times New Roman" w:cs="Times New Roman"/>
          <w:sz w:val="24"/>
          <w:szCs w:val="24"/>
        </w:rPr>
      </w:pPr>
    </w:p>
    <w:p w14:paraId="4C7C01B0" w14:textId="77777777" w:rsidR="007E35D3" w:rsidRPr="00DD0E6A" w:rsidRDefault="007E35D3" w:rsidP="007E35D3">
      <w:pPr>
        <w:jc w:val="both"/>
        <w:rPr>
          <w:rFonts w:ascii="Times New Roman" w:hAnsi="Times New Roman" w:cs="Times New Roman"/>
          <w:sz w:val="24"/>
          <w:szCs w:val="24"/>
        </w:rPr>
      </w:pPr>
      <w:r w:rsidRPr="00DD0E6A">
        <w:rPr>
          <w:rFonts w:ascii="Times New Roman" w:hAnsi="Times New Roman" w:cs="Times New Roman"/>
          <w:b/>
          <w:bCs/>
          <w:sz w:val="24"/>
          <w:szCs w:val="24"/>
        </w:rPr>
        <w:t>Spring Boot:</w:t>
      </w:r>
      <w:r w:rsidRPr="00DD0E6A">
        <w:rPr>
          <w:rFonts w:ascii="Times New Roman" w:hAnsi="Times New Roman" w:cs="Times New Roman"/>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45345A24" w14:textId="77777777" w:rsidR="007E35D3" w:rsidRPr="00DD0E6A" w:rsidRDefault="007E35D3" w:rsidP="007E35D3">
      <w:pPr>
        <w:jc w:val="both"/>
        <w:rPr>
          <w:rFonts w:ascii="Times New Roman" w:hAnsi="Times New Roman" w:cs="Times New Roman"/>
          <w:sz w:val="24"/>
          <w:szCs w:val="24"/>
        </w:rPr>
      </w:pPr>
    </w:p>
    <w:p w14:paraId="4C5987DE" w14:textId="77777777" w:rsidR="007E35D3" w:rsidRPr="00DD0E6A" w:rsidRDefault="007E35D3" w:rsidP="007E35D3">
      <w:pPr>
        <w:jc w:val="both"/>
        <w:rPr>
          <w:rFonts w:ascii="Times New Roman" w:hAnsi="Times New Roman" w:cs="Times New Roman"/>
          <w:sz w:val="24"/>
          <w:szCs w:val="24"/>
        </w:rPr>
      </w:pPr>
      <w:r w:rsidRPr="00DD0E6A">
        <w:rPr>
          <w:rFonts w:ascii="Times New Roman" w:hAnsi="Times New Roman" w:cs="Times New Roman"/>
          <w:b/>
          <w:bCs/>
          <w:sz w:val="24"/>
          <w:szCs w:val="24"/>
        </w:rPr>
        <w:t>Hibernate:</w:t>
      </w:r>
      <w:r w:rsidRPr="00DD0E6A">
        <w:rPr>
          <w:rFonts w:ascii="Times New Roman" w:hAnsi="Times New Roman" w:cs="Times New Roman"/>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49FE489E" w14:textId="77777777" w:rsidR="007E35D3" w:rsidRPr="00DD0E6A" w:rsidRDefault="007E35D3" w:rsidP="007E35D3">
      <w:pPr>
        <w:jc w:val="both"/>
        <w:rPr>
          <w:rFonts w:ascii="Times New Roman" w:hAnsi="Times New Roman" w:cs="Times New Roman"/>
          <w:sz w:val="24"/>
          <w:szCs w:val="24"/>
        </w:rPr>
      </w:pPr>
    </w:p>
    <w:p w14:paraId="21BE1BB4" w14:textId="77777777" w:rsidR="007E35D3" w:rsidRPr="00DD0E6A" w:rsidRDefault="007E35D3" w:rsidP="007E35D3">
      <w:pPr>
        <w:jc w:val="both"/>
        <w:rPr>
          <w:rFonts w:ascii="Times New Roman" w:hAnsi="Times New Roman" w:cs="Times New Roman"/>
          <w:sz w:val="24"/>
          <w:szCs w:val="24"/>
        </w:rPr>
      </w:pPr>
      <w:r w:rsidRPr="00DD0E6A">
        <w:rPr>
          <w:rFonts w:ascii="Times New Roman" w:hAnsi="Times New Roman" w:cs="Times New Roman"/>
          <w:b/>
          <w:bCs/>
          <w:sz w:val="24"/>
          <w:szCs w:val="24"/>
        </w:rPr>
        <w:t>JPA (Java Persistence API):</w:t>
      </w:r>
      <w:r w:rsidRPr="00DD0E6A">
        <w:rPr>
          <w:rFonts w:ascii="Times New Roman" w:hAnsi="Times New Roman" w:cs="Times New Roman"/>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79E0A79E" w14:textId="77777777" w:rsidR="00EC6E7D" w:rsidRPr="00DD0E6A" w:rsidRDefault="00EC6E7D" w:rsidP="00EC6E7D">
      <w:pPr>
        <w:jc w:val="both"/>
        <w:rPr>
          <w:rFonts w:ascii="Times New Roman" w:hAnsi="Times New Roman" w:cs="Times New Roman"/>
          <w:sz w:val="24"/>
          <w:szCs w:val="24"/>
        </w:rPr>
      </w:pPr>
    </w:p>
    <w:p w14:paraId="3A8B4678"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HTML:</w:t>
      </w:r>
      <w:r w:rsidRPr="00DD0E6A">
        <w:rPr>
          <w:rFonts w:ascii="Times New Roman" w:hAnsi="Times New Roman" w:cs="Times New Roman"/>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0C1B3CFE" w14:textId="77777777" w:rsidR="00EC6E7D" w:rsidRPr="00DD0E6A" w:rsidRDefault="00EC6E7D" w:rsidP="00EC6E7D">
      <w:pPr>
        <w:jc w:val="both"/>
        <w:rPr>
          <w:rFonts w:ascii="Times New Roman" w:hAnsi="Times New Roman" w:cs="Times New Roman"/>
          <w:sz w:val="24"/>
          <w:szCs w:val="24"/>
        </w:rPr>
      </w:pPr>
    </w:p>
    <w:p w14:paraId="0BFF961F"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CSS (Cascading Style Sheets):</w:t>
      </w:r>
      <w:r w:rsidRPr="00DD0E6A">
        <w:rPr>
          <w:rFonts w:ascii="Times New Roman" w:hAnsi="Times New Roman" w:cs="Times New Roman"/>
          <w:sz w:val="24"/>
          <w:szCs w:val="24"/>
        </w:rPr>
        <w:t xml:space="preserve"> CSS is a stylesheet language used for styling HTML documents. It allows developers to control the appearance and layout of web pages, including aspects such as colors, fonts, margins, and positioning.</w:t>
      </w:r>
    </w:p>
    <w:p w14:paraId="672EDF6D" w14:textId="77777777" w:rsidR="00EC6E7D" w:rsidRPr="00DD0E6A" w:rsidRDefault="00EC6E7D" w:rsidP="00EC6E7D">
      <w:pPr>
        <w:jc w:val="both"/>
        <w:rPr>
          <w:rFonts w:ascii="Times New Roman" w:hAnsi="Times New Roman" w:cs="Times New Roman"/>
          <w:sz w:val="24"/>
          <w:szCs w:val="24"/>
        </w:rPr>
      </w:pPr>
    </w:p>
    <w:p w14:paraId="0C3E5355"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Bootstrap:</w:t>
      </w:r>
      <w:r w:rsidRPr="00DD0E6A">
        <w:rPr>
          <w:rFonts w:ascii="Times New Roman" w:hAnsi="Times New Roman" w:cs="Times New Roman"/>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4E0FAB96"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MySQL:</w:t>
      </w:r>
      <w:r w:rsidRPr="00DD0E6A">
        <w:rPr>
          <w:rFonts w:ascii="Times New Roman" w:hAnsi="Times New Roman" w:cs="Times New Roman"/>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4A366CD0" w14:textId="77777777" w:rsidR="00EC6E7D" w:rsidRPr="00DD0E6A" w:rsidRDefault="00EC6E7D" w:rsidP="00EC6E7D">
      <w:pPr>
        <w:jc w:val="both"/>
        <w:rPr>
          <w:rFonts w:ascii="Times New Roman" w:hAnsi="Times New Roman" w:cs="Times New Roman"/>
          <w:sz w:val="24"/>
          <w:szCs w:val="24"/>
        </w:rPr>
      </w:pPr>
    </w:p>
    <w:p w14:paraId="24F940CE"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lastRenderedPageBreak/>
        <w:t>MySQL Workbench:</w:t>
      </w:r>
      <w:r w:rsidRPr="00DD0E6A">
        <w:rPr>
          <w:rFonts w:ascii="Times New Roman" w:hAnsi="Times New Roman" w:cs="Times New Roman"/>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0937DF21" w14:textId="77777777" w:rsidR="00EC6E7D" w:rsidRPr="00DD0E6A" w:rsidRDefault="00EC6E7D" w:rsidP="00EC6E7D">
      <w:pPr>
        <w:jc w:val="both"/>
        <w:rPr>
          <w:rFonts w:ascii="Times New Roman" w:hAnsi="Times New Roman" w:cs="Times New Roman"/>
          <w:sz w:val="24"/>
          <w:szCs w:val="24"/>
        </w:rPr>
      </w:pPr>
    </w:p>
    <w:p w14:paraId="3F77A29F"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Eclipse:</w:t>
      </w:r>
      <w:r w:rsidRPr="00DD0E6A">
        <w:rPr>
          <w:rFonts w:ascii="Times New Roman" w:hAnsi="Times New Roman" w:cs="Times New Roman"/>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6BA678FD"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By leveraging these technologies, the Online Supermarket Billing System achieves a balance of efficiency, scalability, and user-friendliness, enabling seamless management of online supermarket operations while providing a satisfying shopping experience for customers.</w:t>
      </w:r>
    </w:p>
    <w:p w14:paraId="6C7C69D5" w14:textId="77777777" w:rsidR="00EC6E7D" w:rsidRPr="00DD0E6A" w:rsidRDefault="00EC6E7D" w:rsidP="00EC6E7D">
      <w:pPr>
        <w:jc w:val="both"/>
        <w:rPr>
          <w:rFonts w:ascii="Times New Roman" w:hAnsi="Times New Roman" w:cs="Times New Roman"/>
          <w:sz w:val="24"/>
          <w:szCs w:val="24"/>
        </w:rPr>
      </w:pPr>
    </w:p>
    <w:p w14:paraId="7BF50E2E" w14:textId="77777777" w:rsidR="00EC6E7D" w:rsidRPr="00DD0E6A" w:rsidRDefault="00EC6E7D" w:rsidP="00EC6E7D">
      <w:pPr>
        <w:jc w:val="both"/>
        <w:rPr>
          <w:rFonts w:ascii="Times New Roman" w:hAnsi="Times New Roman" w:cs="Times New Roman"/>
          <w:b/>
          <w:bCs/>
          <w:sz w:val="48"/>
          <w:szCs w:val="48"/>
        </w:rPr>
      </w:pPr>
      <w:r w:rsidRPr="00DD0E6A">
        <w:rPr>
          <w:rFonts w:ascii="Times New Roman" w:hAnsi="Times New Roman" w:cs="Times New Roman"/>
          <w:b/>
          <w:bCs/>
          <w:sz w:val="48"/>
          <w:szCs w:val="48"/>
        </w:rPr>
        <w:t>System Architecture</w:t>
      </w:r>
      <w:r w:rsidRPr="00DD0E6A">
        <w:rPr>
          <w:rFonts w:ascii="Times New Roman" w:hAnsi="Times New Roman" w:cs="Times New Roman"/>
          <w:sz w:val="24"/>
          <w:szCs w:val="24"/>
        </w:rPr>
        <w:tab/>
      </w:r>
    </w:p>
    <w:p w14:paraId="032DFA05"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15DD364F" w14:textId="77777777" w:rsidR="00EC6E7D" w:rsidRPr="00DD0E6A" w:rsidRDefault="00EC6E7D" w:rsidP="00EC6E7D">
      <w:pPr>
        <w:jc w:val="both"/>
        <w:rPr>
          <w:rFonts w:ascii="Times New Roman" w:hAnsi="Times New Roman" w:cs="Times New Roman"/>
          <w:sz w:val="24"/>
          <w:szCs w:val="24"/>
        </w:rPr>
      </w:pPr>
    </w:p>
    <w:p w14:paraId="627939C9"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Here's a breakdown of the MVC architecture:</w:t>
      </w:r>
    </w:p>
    <w:p w14:paraId="5FAAB0A1" w14:textId="77777777" w:rsidR="00EC6E7D" w:rsidRPr="00DD0E6A" w:rsidRDefault="00EC6E7D" w:rsidP="00EC6E7D">
      <w:pPr>
        <w:jc w:val="both"/>
        <w:rPr>
          <w:rFonts w:ascii="Times New Roman" w:hAnsi="Times New Roman" w:cs="Times New Roman"/>
          <w:sz w:val="24"/>
          <w:szCs w:val="24"/>
        </w:rPr>
      </w:pPr>
    </w:p>
    <w:p w14:paraId="3246FDCF"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Model (M):</w:t>
      </w:r>
    </w:p>
    <w:p w14:paraId="6883C890"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The Model represents the application's data and business logic. It encapsulates data access, manipulation, and validation operations.</w:t>
      </w:r>
    </w:p>
    <w:p w14:paraId="22B21867"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In a typical MVC setup, models are responsible for querying and updating the database, processing business rules, and enforcing data integrity.</w:t>
      </w:r>
    </w:p>
    <w:p w14:paraId="255EE3F6"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Models can be thought of as the "brains" of the application, managing the application's state and responding to requests from the controller or view.</w:t>
      </w:r>
    </w:p>
    <w:p w14:paraId="445C2537" w14:textId="77777777" w:rsidR="00EC6E7D" w:rsidRPr="00DD0E6A" w:rsidRDefault="00EC6E7D" w:rsidP="00EC6E7D">
      <w:pPr>
        <w:jc w:val="both"/>
        <w:rPr>
          <w:rFonts w:ascii="Times New Roman" w:hAnsi="Times New Roman" w:cs="Times New Roman"/>
          <w:sz w:val="24"/>
          <w:szCs w:val="24"/>
        </w:rPr>
      </w:pPr>
    </w:p>
    <w:p w14:paraId="1E0C8872"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View (V):</w:t>
      </w:r>
    </w:p>
    <w:p w14:paraId="61DB529B"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The View represents the presentation layer of the application. It is responsible for rendering user interfaces and presenting data to the user.</w:t>
      </w:r>
    </w:p>
    <w:p w14:paraId="35FCF24E"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Views typically consist of HTML templates, CSS stylesheets, and client-side scripts (e.g., JavaScript) for dynamic interactions.</w:t>
      </w:r>
    </w:p>
    <w:p w14:paraId="43E866B0" w14:textId="77777777" w:rsidR="00EC6E7D" w:rsidRPr="00DD0E6A" w:rsidRDefault="00EC6E7D" w:rsidP="00EC6E7D">
      <w:pPr>
        <w:jc w:val="both"/>
        <w:rPr>
          <w:rFonts w:ascii="Times New Roman" w:hAnsi="Times New Roman" w:cs="Times New Roman"/>
          <w:sz w:val="24"/>
          <w:szCs w:val="24"/>
        </w:rPr>
      </w:pPr>
    </w:p>
    <w:p w14:paraId="45B84B4C"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Views are passive components that receive data from the controller or model and present it to the user in a visually appealing and interactive format.</w:t>
      </w:r>
    </w:p>
    <w:p w14:paraId="4A2D88E3" w14:textId="77777777" w:rsidR="00EC6E7D" w:rsidRPr="00DD0E6A" w:rsidRDefault="00EC6E7D" w:rsidP="00EC6E7D">
      <w:pPr>
        <w:jc w:val="both"/>
        <w:rPr>
          <w:rFonts w:ascii="Times New Roman" w:hAnsi="Times New Roman" w:cs="Times New Roman"/>
          <w:sz w:val="24"/>
          <w:szCs w:val="24"/>
        </w:rPr>
      </w:pPr>
    </w:p>
    <w:p w14:paraId="4FE943FB"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Controller (C):</w:t>
      </w:r>
    </w:p>
    <w:p w14:paraId="42E1D404"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The Controller acts as an intermediary between the Model and the View, handling user input, processing requests, and coordinating interactions between the Model and the View.</w:t>
      </w:r>
    </w:p>
    <w:p w14:paraId="6C8F8381"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Controllers receive input from the user via the View, invoke appropriate actions on the Model based on the user's interactions, and update the View with the results.</w:t>
      </w:r>
    </w:p>
    <w:p w14:paraId="58B4D4D6"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Controllers encapsulate application logic related to request handling, routing, and business process orchestration, keeping the Model and View decoupled and independent.</w:t>
      </w:r>
    </w:p>
    <w:p w14:paraId="2C560204" w14:textId="77777777" w:rsidR="00EC6E7D" w:rsidRPr="00DD0E6A" w:rsidRDefault="00EC6E7D" w:rsidP="00EC6E7D">
      <w:pPr>
        <w:jc w:val="both"/>
        <w:rPr>
          <w:rFonts w:ascii="Times New Roman" w:hAnsi="Times New Roman" w:cs="Times New Roman"/>
          <w:sz w:val="24"/>
          <w:szCs w:val="24"/>
        </w:rPr>
      </w:pPr>
    </w:p>
    <w:p w14:paraId="7A9818FC"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lastRenderedPageBreak/>
        <w:t>Key characteristics of the MVC architecture:</w:t>
      </w:r>
    </w:p>
    <w:p w14:paraId="38036AF7"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Separation of Concerns:</w:t>
      </w:r>
      <w:r w:rsidRPr="00DD0E6A">
        <w:rPr>
          <w:rFonts w:ascii="Times New Roman" w:hAnsi="Times New Roman" w:cs="Times New Roman"/>
          <w:sz w:val="24"/>
          <w:szCs w:val="24"/>
        </w:rPr>
        <w:t xml:space="preserve"> MVC separates the application's concerns into distinct components (Model, View, Controller), promoting code organization, reusability, and testability.</w:t>
      </w:r>
    </w:p>
    <w:p w14:paraId="762B6376" w14:textId="77777777" w:rsidR="00EC6E7D" w:rsidRPr="00DD0E6A" w:rsidRDefault="00EC6E7D" w:rsidP="00EC6E7D">
      <w:pPr>
        <w:jc w:val="both"/>
        <w:rPr>
          <w:rFonts w:ascii="Times New Roman" w:hAnsi="Times New Roman" w:cs="Times New Roman"/>
          <w:sz w:val="24"/>
          <w:szCs w:val="24"/>
        </w:rPr>
      </w:pPr>
    </w:p>
    <w:p w14:paraId="7993AEFC"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Modularity:</w:t>
      </w:r>
      <w:r w:rsidRPr="00DD0E6A">
        <w:rPr>
          <w:rFonts w:ascii="Times New Roman" w:hAnsi="Times New Roman" w:cs="Times New Roman"/>
          <w:sz w:val="24"/>
          <w:szCs w:val="24"/>
        </w:rPr>
        <w:t xml:space="preserve"> MVC facilitates modularity by dividing the application into interchangeable components that can be developed, tested, and maintained independently.</w:t>
      </w:r>
    </w:p>
    <w:p w14:paraId="31ACE2F9"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Scalability:</w:t>
      </w:r>
      <w:r w:rsidRPr="00DD0E6A">
        <w:rPr>
          <w:rFonts w:ascii="Times New Roman" w:hAnsi="Times New Roman" w:cs="Times New Roman"/>
          <w:sz w:val="24"/>
          <w:szCs w:val="24"/>
        </w:rPr>
        <w:t xml:space="preserve"> MVC supports scalability by allowing developers to add or modify components (e.g., controllers, views, models) without affecting other parts of the application, enabling the system to evolve over time.</w:t>
      </w:r>
    </w:p>
    <w:p w14:paraId="508C33D0"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Maintainability:</w:t>
      </w:r>
      <w:r w:rsidRPr="00DD0E6A">
        <w:rPr>
          <w:rFonts w:ascii="Times New Roman" w:hAnsi="Times New Roman" w:cs="Times New Roman"/>
          <w:sz w:val="24"/>
          <w:szCs w:val="24"/>
        </w:rPr>
        <w:t xml:space="preserve"> MVC promotes maintainability by isolating changes within specific components, making it easier to identify, understand, and update code without impacting the overall system.</w:t>
      </w:r>
    </w:p>
    <w:p w14:paraId="2DAC85BC"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Flexibility:</w:t>
      </w:r>
      <w:r w:rsidRPr="00DD0E6A">
        <w:rPr>
          <w:rFonts w:ascii="Times New Roman" w:hAnsi="Times New Roman" w:cs="Times New Roman"/>
          <w:sz w:val="24"/>
          <w:szCs w:val="24"/>
        </w:rPr>
        <w:t xml:space="preserve"> MVC provides flexibility in choosing technologies and frameworks for implementing each component, allowing developers to leverage the best tools for their specific requirements.</w:t>
      </w:r>
    </w:p>
    <w:p w14:paraId="4E934899"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0355047B" w14:textId="77777777" w:rsidR="00EC6E7D" w:rsidRPr="00DD0E6A" w:rsidRDefault="00EC6E7D" w:rsidP="00EC6E7D">
      <w:pPr>
        <w:pStyle w:val="BodyText"/>
        <w:rPr>
          <w:sz w:val="20"/>
        </w:rPr>
      </w:pPr>
    </w:p>
    <w:p w14:paraId="6F998F90" w14:textId="77777777" w:rsidR="00EC6E7D" w:rsidRPr="00DD0E6A" w:rsidRDefault="00EC6E7D" w:rsidP="00EC6E7D">
      <w:pPr>
        <w:pStyle w:val="BodyText"/>
        <w:spacing w:before="9"/>
        <w:rPr>
          <w:sz w:val="15"/>
        </w:rPr>
      </w:pPr>
      <w:r w:rsidRPr="00DD0E6A">
        <w:rPr>
          <w:noProof/>
          <w:lang w:bidi="ar-SA"/>
        </w:rPr>
        <w:drawing>
          <wp:anchor distT="0" distB="0" distL="0" distR="0" simplePos="0" relativeHeight="251661824" behindDoc="1" locked="0" layoutInCell="1" allowOverlap="1" wp14:anchorId="7B3D9FF7" wp14:editId="062ECEF4">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8" cstate="print"/>
                    <a:stretch>
                      <a:fillRect/>
                    </a:stretch>
                  </pic:blipFill>
                  <pic:spPr>
                    <a:xfrm>
                      <a:off x="0" y="0"/>
                      <a:ext cx="4192584" cy="2773203"/>
                    </a:xfrm>
                    <a:prstGeom prst="rect">
                      <a:avLst/>
                    </a:prstGeom>
                  </pic:spPr>
                </pic:pic>
              </a:graphicData>
            </a:graphic>
          </wp:anchor>
        </w:drawing>
      </w:r>
    </w:p>
    <w:p w14:paraId="71257FF2" w14:textId="77777777" w:rsidR="00EC6E7D" w:rsidRPr="00DD0E6A" w:rsidRDefault="00EC6E7D" w:rsidP="00EC6E7D">
      <w:pPr>
        <w:jc w:val="both"/>
        <w:rPr>
          <w:rFonts w:ascii="Times New Roman" w:hAnsi="Times New Roman" w:cs="Times New Roman"/>
          <w:b/>
          <w:bCs/>
          <w:sz w:val="48"/>
          <w:szCs w:val="48"/>
        </w:rPr>
      </w:pPr>
    </w:p>
    <w:p w14:paraId="46AA68C4" w14:textId="77777777" w:rsidR="00EC6E7D" w:rsidRPr="00DD0E6A" w:rsidRDefault="00EC6E7D" w:rsidP="00EC6E7D">
      <w:pPr>
        <w:jc w:val="both"/>
        <w:rPr>
          <w:rFonts w:ascii="Times New Roman" w:hAnsi="Times New Roman" w:cs="Times New Roman"/>
          <w:b/>
          <w:bCs/>
          <w:sz w:val="48"/>
          <w:szCs w:val="48"/>
        </w:rPr>
      </w:pPr>
      <w:r w:rsidRPr="00DD0E6A">
        <w:rPr>
          <w:rFonts w:ascii="Times New Roman" w:hAnsi="Times New Roman" w:cs="Times New Roman"/>
          <w:b/>
          <w:bCs/>
          <w:sz w:val="48"/>
          <w:szCs w:val="48"/>
        </w:rPr>
        <w:t>Development Process</w:t>
      </w:r>
    </w:p>
    <w:p w14:paraId="1281F8CE" w14:textId="3C21FDE5"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 xml:space="preserve">The development process of the </w:t>
      </w:r>
      <w:r w:rsidR="00372B11" w:rsidRPr="00DD0E6A">
        <w:rPr>
          <w:rFonts w:ascii="Times New Roman" w:hAnsi="Times New Roman" w:cs="Times New Roman"/>
          <w:sz w:val="24"/>
          <w:szCs w:val="24"/>
        </w:rPr>
        <w:t>Car Parking System</w:t>
      </w:r>
      <w:r w:rsidRPr="00DD0E6A">
        <w:rPr>
          <w:rFonts w:ascii="Times New Roman" w:hAnsi="Times New Roman" w:cs="Times New Roman"/>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1F32A2E5" w14:textId="77777777" w:rsidR="00EC6E7D" w:rsidRPr="00DD0E6A" w:rsidRDefault="00EC6E7D" w:rsidP="00EC6E7D">
      <w:pPr>
        <w:jc w:val="both"/>
        <w:rPr>
          <w:rFonts w:ascii="Times New Roman" w:hAnsi="Times New Roman" w:cs="Times New Roman"/>
          <w:sz w:val="24"/>
          <w:szCs w:val="24"/>
        </w:rPr>
      </w:pPr>
    </w:p>
    <w:p w14:paraId="749FFD89"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lastRenderedPageBreak/>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38CE6283"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During the development phase, the team implemented the business logic, user interface components, and data access layer using Java, JSP and Servlet , HTML, CSS, Bootstrap, and other technologies. Coding standards and best practices were followed to ensure readability, maintainability, and scalability of the codebase.</w:t>
      </w:r>
    </w:p>
    <w:p w14:paraId="60A60B3D" w14:textId="77777777" w:rsidR="00EC6E7D" w:rsidRPr="00DD0E6A" w:rsidRDefault="00EC6E7D" w:rsidP="00EC6E7D">
      <w:pPr>
        <w:jc w:val="both"/>
        <w:rPr>
          <w:rFonts w:ascii="Times New Roman" w:hAnsi="Times New Roman" w:cs="Times New Roman"/>
          <w:sz w:val="24"/>
          <w:szCs w:val="24"/>
        </w:rPr>
      </w:pPr>
    </w:p>
    <w:p w14:paraId="5D0A0038"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63B7551C" w14:textId="77777777" w:rsidR="00EC6E7D" w:rsidRPr="00DD0E6A" w:rsidRDefault="00EC6E7D" w:rsidP="00EC6E7D">
      <w:pPr>
        <w:jc w:val="both"/>
        <w:rPr>
          <w:rFonts w:ascii="Times New Roman" w:hAnsi="Times New Roman" w:cs="Times New Roman"/>
          <w:sz w:val="24"/>
          <w:szCs w:val="24"/>
        </w:rPr>
      </w:pPr>
    </w:p>
    <w:p w14:paraId="0B48FB2D"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09D8A553" w14:textId="77777777" w:rsidR="00EC6E7D" w:rsidRPr="00DD0E6A" w:rsidRDefault="00EC6E7D" w:rsidP="00EC6E7D">
      <w:pPr>
        <w:jc w:val="both"/>
        <w:rPr>
          <w:rFonts w:ascii="Times New Roman" w:hAnsi="Times New Roman" w:cs="Times New Roman"/>
          <w:sz w:val="24"/>
          <w:szCs w:val="24"/>
        </w:rPr>
      </w:pPr>
    </w:p>
    <w:p w14:paraId="574B0890" w14:textId="09ACEF61"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 xml:space="preserve">In conclusion, the development process of the </w:t>
      </w:r>
      <w:r w:rsidR="00372B11" w:rsidRPr="00DD0E6A">
        <w:rPr>
          <w:rFonts w:ascii="Times New Roman" w:hAnsi="Times New Roman" w:cs="Times New Roman"/>
          <w:sz w:val="24"/>
          <w:szCs w:val="24"/>
        </w:rPr>
        <w:t>Car Parking System</w:t>
      </w:r>
      <w:r w:rsidRPr="00DD0E6A">
        <w:rPr>
          <w:rFonts w:ascii="Times New Roman" w:hAnsi="Times New Roman" w:cs="Times New Roman"/>
          <w:sz w:val="24"/>
          <w:szCs w:val="24"/>
        </w:rPr>
        <w:t xml:space="preserve">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74946AFB" w14:textId="77777777" w:rsidR="00EC6E7D" w:rsidRPr="00DD0E6A" w:rsidRDefault="00EC6E7D" w:rsidP="00EC6E7D">
      <w:pPr>
        <w:jc w:val="both"/>
        <w:rPr>
          <w:rFonts w:ascii="Times New Roman" w:hAnsi="Times New Roman" w:cs="Times New Roman"/>
          <w:sz w:val="24"/>
          <w:szCs w:val="24"/>
        </w:rPr>
      </w:pPr>
    </w:p>
    <w:p w14:paraId="7CD903E2" w14:textId="77777777" w:rsidR="00EC6E7D" w:rsidRPr="00DD0E6A" w:rsidRDefault="00EC6E7D" w:rsidP="00EC6E7D">
      <w:pPr>
        <w:jc w:val="both"/>
        <w:rPr>
          <w:rFonts w:ascii="Times New Roman" w:hAnsi="Times New Roman" w:cs="Times New Roman"/>
          <w:b/>
          <w:bCs/>
          <w:sz w:val="32"/>
          <w:szCs w:val="32"/>
        </w:rPr>
      </w:pPr>
      <w:r w:rsidRPr="00DD0E6A">
        <w:rPr>
          <w:rFonts w:ascii="Times New Roman" w:hAnsi="Times New Roman" w:cs="Times New Roman"/>
          <w:b/>
          <w:bCs/>
          <w:sz w:val="32"/>
          <w:szCs w:val="32"/>
        </w:rPr>
        <w:t xml:space="preserve">Requirements gathering and analysis: </w:t>
      </w:r>
    </w:p>
    <w:p w14:paraId="2C76FA1A" w14:textId="77777777" w:rsidR="00EC6E7D" w:rsidRPr="00DD0E6A" w:rsidRDefault="00EC6E7D" w:rsidP="00EC6E7D">
      <w:pPr>
        <w:jc w:val="both"/>
        <w:rPr>
          <w:rFonts w:ascii="Times New Roman" w:hAnsi="Times New Roman" w:cs="Times New Roman"/>
          <w:b/>
          <w:bCs/>
          <w:sz w:val="32"/>
          <w:szCs w:val="32"/>
        </w:rPr>
      </w:pPr>
    </w:p>
    <w:p w14:paraId="6B657ACE"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2F2515FE" w14:textId="77777777" w:rsidR="00EC6E7D" w:rsidRPr="00DD0E6A" w:rsidRDefault="00EC6E7D" w:rsidP="00EC6E7D">
      <w:pPr>
        <w:pStyle w:val="ListParagraph"/>
        <w:numPr>
          <w:ilvl w:val="0"/>
          <w:numId w:val="1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Conduct interviews, workshops, or surveys with stakeholders to gather requirements.</w:t>
      </w:r>
    </w:p>
    <w:p w14:paraId="3CC96D24" w14:textId="77777777" w:rsidR="00EC6E7D" w:rsidRPr="00DD0E6A" w:rsidRDefault="00EC6E7D" w:rsidP="00EC6E7D">
      <w:pPr>
        <w:pStyle w:val="ListParagraph"/>
        <w:numPr>
          <w:ilvl w:val="0"/>
          <w:numId w:val="1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Document functional requirements, such as user roles, features, and workflows.</w:t>
      </w:r>
    </w:p>
    <w:p w14:paraId="166CDCF1" w14:textId="77777777" w:rsidR="00EC6E7D" w:rsidRPr="00DD0E6A" w:rsidRDefault="00EC6E7D" w:rsidP="00EC6E7D">
      <w:pPr>
        <w:pStyle w:val="ListParagraph"/>
        <w:numPr>
          <w:ilvl w:val="0"/>
          <w:numId w:val="1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Define non-functional requirements, including performance, security, and scalability criteria.</w:t>
      </w:r>
    </w:p>
    <w:p w14:paraId="6964BB60" w14:textId="77777777" w:rsidR="00EC6E7D" w:rsidRPr="00DD0E6A" w:rsidRDefault="00EC6E7D" w:rsidP="00EC6E7D">
      <w:pPr>
        <w:pStyle w:val="ListParagraph"/>
        <w:numPr>
          <w:ilvl w:val="0"/>
          <w:numId w:val="1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Prioritize requirements and create a requirements specification document.</w:t>
      </w:r>
    </w:p>
    <w:p w14:paraId="58754A0F" w14:textId="77777777" w:rsidR="00EC6E7D" w:rsidRPr="00DD0E6A" w:rsidRDefault="00EC6E7D" w:rsidP="00EC6E7D">
      <w:pPr>
        <w:pStyle w:val="ListParagraph"/>
        <w:numPr>
          <w:ilvl w:val="0"/>
          <w:numId w:val="1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Review and validate requirements with stakeholders to ensure alignment with business objectives.</w:t>
      </w:r>
    </w:p>
    <w:p w14:paraId="26A708C7" w14:textId="77777777" w:rsidR="00EC6E7D" w:rsidRPr="00DD0E6A" w:rsidRDefault="00EC6E7D" w:rsidP="00EC6E7D">
      <w:pPr>
        <w:spacing w:after="160" w:line="259" w:lineRule="auto"/>
        <w:jc w:val="both"/>
        <w:rPr>
          <w:rFonts w:ascii="Times New Roman" w:hAnsi="Times New Roman" w:cs="Times New Roman"/>
          <w:sz w:val="24"/>
          <w:szCs w:val="24"/>
        </w:rPr>
      </w:pPr>
    </w:p>
    <w:p w14:paraId="71088046"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Identify Stakeholders:</w:t>
      </w:r>
      <w:r w:rsidRPr="00DD0E6A">
        <w:rPr>
          <w:rFonts w:ascii="Times New Roman" w:hAnsi="Times New Roman" w:cs="Times New Roman"/>
          <w:sz w:val="24"/>
          <w:szCs w:val="24"/>
        </w:rPr>
        <w:t xml:space="preserve"> Begin by identifying all stakeholders involved in the project. Stakeholders may include end-users, customers, project sponsors, business owners, </w:t>
      </w:r>
      <w:r w:rsidRPr="00DD0E6A">
        <w:rPr>
          <w:rFonts w:ascii="Times New Roman" w:hAnsi="Times New Roman" w:cs="Times New Roman"/>
          <w:sz w:val="24"/>
          <w:szCs w:val="24"/>
        </w:rPr>
        <w:lastRenderedPageBreak/>
        <w:t>subject matter experts, and other relevant parties. Each stakeholder may have unique perspectives, requirements, and expectations for the system.</w:t>
      </w:r>
    </w:p>
    <w:p w14:paraId="6E2DF04B" w14:textId="77777777" w:rsidR="00EC6E7D" w:rsidRPr="00DD0E6A" w:rsidRDefault="00EC6E7D" w:rsidP="00EC6E7D">
      <w:pPr>
        <w:jc w:val="both"/>
        <w:rPr>
          <w:rFonts w:ascii="Times New Roman" w:hAnsi="Times New Roman" w:cs="Times New Roman"/>
          <w:sz w:val="24"/>
          <w:szCs w:val="24"/>
        </w:rPr>
      </w:pPr>
    </w:p>
    <w:p w14:paraId="7368589E"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Conduct Stakeholder Interviews and Workshops:</w:t>
      </w:r>
      <w:r w:rsidRPr="00DD0E6A">
        <w:rPr>
          <w:rFonts w:ascii="Times New Roman" w:hAnsi="Times New Roman" w:cs="Times New Roman"/>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051C8A7B"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Elicit Requirements:</w:t>
      </w:r>
      <w:r w:rsidRPr="00DD0E6A">
        <w:rPr>
          <w:rFonts w:ascii="Times New Roman" w:hAnsi="Times New Roman" w:cs="Times New Roman"/>
          <w:sz w:val="24"/>
          <w:szCs w:val="24"/>
        </w:rPr>
        <w:t xml:space="preserve"> Use various techniques to elicit requirements from stakeholders, such as:</w:t>
      </w:r>
    </w:p>
    <w:p w14:paraId="32F94582" w14:textId="77777777" w:rsidR="00EC6E7D" w:rsidRPr="00DD0E6A" w:rsidRDefault="00EC6E7D" w:rsidP="00EC6E7D">
      <w:pPr>
        <w:pStyle w:val="ListParagraph"/>
        <w:numPr>
          <w:ilvl w:val="0"/>
          <w:numId w:val="12"/>
        </w:numPr>
        <w:spacing w:after="160" w:line="259" w:lineRule="auto"/>
        <w:jc w:val="both"/>
        <w:rPr>
          <w:rFonts w:ascii="Times New Roman" w:hAnsi="Times New Roman" w:cs="Times New Roman"/>
          <w:sz w:val="24"/>
          <w:szCs w:val="24"/>
        </w:rPr>
      </w:pPr>
      <w:r w:rsidRPr="00DD0E6A">
        <w:rPr>
          <w:rFonts w:ascii="Times New Roman" w:hAnsi="Times New Roman" w:cs="Times New Roman"/>
          <w:b/>
          <w:bCs/>
          <w:sz w:val="24"/>
          <w:szCs w:val="24"/>
        </w:rPr>
        <w:t>Requirements workshops:</w:t>
      </w:r>
      <w:r w:rsidRPr="00DD0E6A">
        <w:rPr>
          <w:rFonts w:ascii="Times New Roman" w:hAnsi="Times New Roman" w:cs="Times New Roman"/>
          <w:sz w:val="24"/>
          <w:szCs w:val="24"/>
        </w:rPr>
        <w:t xml:space="preserve"> Bring together stakeholders to collaborate on defining requirements.</w:t>
      </w:r>
    </w:p>
    <w:p w14:paraId="1FEC683E" w14:textId="77777777" w:rsidR="00EC6E7D" w:rsidRPr="00DD0E6A" w:rsidRDefault="00EC6E7D" w:rsidP="00EC6E7D">
      <w:pPr>
        <w:pStyle w:val="ListParagraph"/>
        <w:numPr>
          <w:ilvl w:val="0"/>
          <w:numId w:val="12"/>
        </w:numPr>
        <w:spacing w:after="160" w:line="259" w:lineRule="auto"/>
        <w:jc w:val="both"/>
        <w:rPr>
          <w:rFonts w:ascii="Times New Roman" w:hAnsi="Times New Roman" w:cs="Times New Roman"/>
          <w:sz w:val="24"/>
          <w:szCs w:val="24"/>
        </w:rPr>
      </w:pPr>
      <w:r w:rsidRPr="00DD0E6A">
        <w:rPr>
          <w:rFonts w:ascii="Times New Roman" w:hAnsi="Times New Roman" w:cs="Times New Roman"/>
          <w:b/>
          <w:bCs/>
          <w:sz w:val="24"/>
          <w:szCs w:val="24"/>
        </w:rPr>
        <w:t>Brainstorming sessions:</w:t>
      </w:r>
      <w:r w:rsidRPr="00DD0E6A">
        <w:rPr>
          <w:rFonts w:ascii="Times New Roman" w:hAnsi="Times New Roman" w:cs="Times New Roman"/>
          <w:sz w:val="24"/>
          <w:szCs w:val="24"/>
        </w:rPr>
        <w:t xml:space="preserve"> Encourage stakeholders to generate ideas and requirements collectively.</w:t>
      </w:r>
    </w:p>
    <w:p w14:paraId="4B67C819" w14:textId="77777777" w:rsidR="00EC6E7D" w:rsidRPr="00DD0E6A" w:rsidRDefault="00EC6E7D" w:rsidP="00EC6E7D">
      <w:pPr>
        <w:pStyle w:val="ListParagraph"/>
        <w:numPr>
          <w:ilvl w:val="0"/>
          <w:numId w:val="12"/>
        </w:numPr>
        <w:spacing w:after="160" w:line="259" w:lineRule="auto"/>
        <w:jc w:val="both"/>
        <w:rPr>
          <w:rFonts w:ascii="Times New Roman" w:hAnsi="Times New Roman" w:cs="Times New Roman"/>
          <w:sz w:val="24"/>
          <w:szCs w:val="24"/>
        </w:rPr>
      </w:pPr>
      <w:r w:rsidRPr="00DD0E6A">
        <w:rPr>
          <w:rFonts w:ascii="Times New Roman" w:hAnsi="Times New Roman" w:cs="Times New Roman"/>
          <w:b/>
          <w:bCs/>
          <w:sz w:val="24"/>
          <w:szCs w:val="24"/>
        </w:rPr>
        <w:t>Prototyping:</w:t>
      </w:r>
      <w:r w:rsidRPr="00DD0E6A">
        <w:rPr>
          <w:rFonts w:ascii="Times New Roman" w:hAnsi="Times New Roman" w:cs="Times New Roman"/>
          <w:sz w:val="24"/>
          <w:szCs w:val="24"/>
        </w:rPr>
        <w:t xml:space="preserve"> Create mockups or prototypes to visualize and validate requirements.</w:t>
      </w:r>
    </w:p>
    <w:p w14:paraId="67743C0C" w14:textId="77777777" w:rsidR="00EC6E7D" w:rsidRPr="00DD0E6A" w:rsidRDefault="00EC6E7D" w:rsidP="00EC6E7D">
      <w:pPr>
        <w:pStyle w:val="ListParagraph"/>
        <w:numPr>
          <w:ilvl w:val="0"/>
          <w:numId w:val="1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case analysis: Identify and document specific use cases to understand how users will interact with the system.</w:t>
      </w:r>
    </w:p>
    <w:p w14:paraId="713097CF" w14:textId="77777777" w:rsidR="00EC6E7D" w:rsidRPr="00DD0E6A" w:rsidRDefault="00EC6E7D" w:rsidP="00EC6E7D">
      <w:pPr>
        <w:pStyle w:val="ListParagraph"/>
        <w:numPr>
          <w:ilvl w:val="0"/>
          <w:numId w:val="12"/>
        </w:numPr>
        <w:spacing w:after="160" w:line="259" w:lineRule="auto"/>
        <w:jc w:val="both"/>
        <w:rPr>
          <w:rFonts w:ascii="Times New Roman" w:hAnsi="Times New Roman" w:cs="Times New Roman"/>
          <w:sz w:val="24"/>
          <w:szCs w:val="24"/>
        </w:rPr>
      </w:pPr>
      <w:r w:rsidRPr="00DD0E6A">
        <w:rPr>
          <w:rFonts w:ascii="Times New Roman" w:hAnsi="Times New Roman" w:cs="Times New Roman"/>
          <w:b/>
          <w:bCs/>
          <w:sz w:val="24"/>
          <w:szCs w:val="24"/>
        </w:rPr>
        <w:t>User stories:</w:t>
      </w:r>
      <w:r w:rsidRPr="00DD0E6A">
        <w:rPr>
          <w:rFonts w:ascii="Times New Roman" w:hAnsi="Times New Roman" w:cs="Times New Roman"/>
          <w:sz w:val="24"/>
          <w:szCs w:val="24"/>
        </w:rPr>
        <w:t xml:space="preserve"> Capture requirements from the perspective of end-users in the form of user stories.</w:t>
      </w:r>
    </w:p>
    <w:p w14:paraId="703CDF46" w14:textId="77777777" w:rsidR="00EC6E7D" w:rsidRPr="00DD0E6A" w:rsidRDefault="00EC6E7D" w:rsidP="00EC6E7D">
      <w:pPr>
        <w:pStyle w:val="ListParagraph"/>
        <w:numPr>
          <w:ilvl w:val="0"/>
          <w:numId w:val="12"/>
        </w:numPr>
        <w:spacing w:after="160" w:line="259" w:lineRule="auto"/>
        <w:jc w:val="both"/>
        <w:rPr>
          <w:rFonts w:ascii="Times New Roman" w:hAnsi="Times New Roman" w:cs="Times New Roman"/>
          <w:sz w:val="24"/>
          <w:szCs w:val="24"/>
        </w:rPr>
      </w:pPr>
      <w:r w:rsidRPr="00DD0E6A">
        <w:rPr>
          <w:rFonts w:ascii="Times New Roman" w:hAnsi="Times New Roman" w:cs="Times New Roman"/>
          <w:b/>
          <w:bCs/>
          <w:sz w:val="24"/>
          <w:szCs w:val="24"/>
        </w:rPr>
        <w:t>Surveys and questionnaires:</w:t>
      </w:r>
      <w:r w:rsidRPr="00DD0E6A">
        <w:rPr>
          <w:rFonts w:ascii="Times New Roman" w:hAnsi="Times New Roman" w:cs="Times New Roman"/>
          <w:sz w:val="24"/>
          <w:szCs w:val="24"/>
        </w:rPr>
        <w:t xml:space="preserve"> Collect feedback from a larger audience to validate and prioritize requirements.</w:t>
      </w:r>
    </w:p>
    <w:p w14:paraId="6A4E8307"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Document Requirements:</w:t>
      </w:r>
      <w:r w:rsidRPr="00DD0E6A">
        <w:rPr>
          <w:rFonts w:ascii="Times New Roman" w:hAnsi="Times New Roman" w:cs="Times New Roman"/>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61059475" w14:textId="77777777" w:rsidR="00EC6E7D" w:rsidRPr="00DD0E6A" w:rsidRDefault="00EC6E7D" w:rsidP="00EC6E7D">
      <w:pPr>
        <w:jc w:val="both"/>
        <w:rPr>
          <w:rFonts w:ascii="Times New Roman" w:hAnsi="Times New Roman" w:cs="Times New Roman"/>
          <w:sz w:val="24"/>
          <w:szCs w:val="24"/>
        </w:rPr>
      </w:pPr>
    </w:p>
    <w:p w14:paraId="2E1D4271"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Analyze Requirements:</w:t>
      </w:r>
      <w:r w:rsidRPr="00DD0E6A">
        <w:rPr>
          <w:rFonts w:ascii="Times New Roman" w:hAnsi="Times New Roman" w:cs="Times New Roman"/>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338ABF25" w14:textId="77777777" w:rsidR="00EC6E7D" w:rsidRPr="00DD0E6A" w:rsidRDefault="00EC6E7D" w:rsidP="00EC6E7D">
      <w:pPr>
        <w:jc w:val="both"/>
        <w:rPr>
          <w:rFonts w:ascii="Times New Roman" w:hAnsi="Times New Roman" w:cs="Times New Roman"/>
          <w:sz w:val="24"/>
          <w:szCs w:val="24"/>
        </w:rPr>
      </w:pPr>
    </w:p>
    <w:p w14:paraId="6CD3BCF7"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Validate Requirements:</w:t>
      </w:r>
      <w:r w:rsidRPr="00DD0E6A">
        <w:rPr>
          <w:rFonts w:ascii="Times New Roman" w:hAnsi="Times New Roman" w:cs="Times New Roman"/>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1205375C" w14:textId="77777777" w:rsidR="00EC6E7D" w:rsidRPr="00DD0E6A" w:rsidRDefault="00EC6E7D" w:rsidP="00EC6E7D">
      <w:pPr>
        <w:jc w:val="both"/>
        <w:rPr>
          <w:rFonts w:ascii="Times New Roman" w:hAnsi="Times New Roman" w:cs="Times New Roman"/>
          <w:sz w:val="24"/>
          <w:szCs w:val="24"/>
        </w:rPr>
      </w:pPr>
    </w:p>
    <w:p w14:paraId="6D297FFD"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t>Manage Requirements Changes:</w:t>
      </w:r>
      <w:r w:rsidRPr="00DD0E6A">
        <w:rPr>
          <w:rFonts w:ascii="Times New Roman" w:hAnsi="Times New Roman" w:cs="Times New Roman"/>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6C1FF642" w14:textId="77777777" w:rsidR="00EC6E7D" w:rsidRPr="00DD0E6A" w:rsidRDefault="00EC6E7D" w:rsidP="00EC6E7D">
      <w:pPr>
        <w:jc w:val="both"/>
        <w:rPr>
          <w:rFonts w:ascii="Times New Roman" w:hAnsi="Times New Roman" w:cs="Times New Roman"/>
          <w:sz w:val="24"/>
          <w:szCs w:val="24"/>
        </w:rPr>
      </w:pPr>
    </w:p>
    <w:p w14:paraId="21372ACE"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b/>
          <w:bCs/>
          <w:sz w:val="24"/>
          <w:szCs w:val="24"/>
        </w:rPr>
        <w:lastRenderedPageBreak/>
        <w:t>Obtain Stakeholder Sign-off:</w:t>
      </w:r>
      <w:r w:rsidRPr="00DD0E6A">
        <w:rPr>
          <w:rFonts w:ascii="Times New Roman" w:hAnsi="Times New Roman" w:cs="Times New Roman"/>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5C71D8CE"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16974AFA" w14:textId="77777777" w:rsidR="00EC6E7D" w:rsidRPr="00DD0E6A" w:rsidRDefault="00EC6E7D" w:rsidP="00EC6E7D">
      <w:pPr>
        <w:jc w:val="both"/>
        <w:rPr>
          <w:rFonts w:ascii="Times New Roman" w:hAnsi="Times New Roman" w:cs="Times New Roman"/>
          <w:sz w:val="24"/>
          <w:szCs w:val="24"/>
        </w:rPr>
      </w:pPr>
    </w:p>
    <w:p w14:paraId="45242120" w14:textId="77777777" w:rsidR="00EC6E7D" w:rsidRPr="00DD0E6A" w:rsidRDefault="00EC6E7D" w:rsidP="00EC6E7D">
      <w:pPr>
        <w:jc w:val="both"/>
        <w:rPr>
          <w:rFonts w:ascii="Times New Roman" w:hAnsi="Times New Roman" w:cs="Times New Roman"/>
          <w:b/>
          <w:bCs/>
          <w:sz w:val="32"/>
          <w:szCs w:val="32"/>
        </w:rPr>
      </w:pPr>
      <w:r w:rsidRPr="00DD0E6A">
        <w:rPr>
          <w:rFonts w:ascii="Times New Roman" w:hAnsi="Times New Roman" w:cs="Times New Roman"/>
          <w:b/>
          <w:bCs/>
          <w:sz w:val="32"/>
          <w:szCs w:val="32"/>
        </w:rPr>
        <w:t>Database design</w:t>
      </w:r>
    </w:p>
    <w:p w14:paraId="1617AD55" w14:textId="77777777" w:rsidR="00EC6E7D" w:rsidRPr="00DD0E6A" w:rsidRDefault="00EC6E7D" w:rsidP="00EC6E7D">
      <w:pPr>
        <w:jc w:val="both"/>
        <w:rPr>
          <w:rFonts w:ascii="Times New Roman" w:hAnsi="Times New Roman" w:cs="Times New Roman"/>
          <w:b/>
          <w:bCs/>
          <w:sz w:val="32"/>
          <w:szCs w:val="32"/>
        </w:rPr>
      </w:pPr>
    </w:p>
    <w:p w14:paraId="25614E27"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20FFF175" w14:textId="77777777" w:rsidR="00EC6E7D" w:rsidRPr="00DD0E6A" w:rsidRDefault="00EC6E7D" w:rsidP="00EC6E7D">
      <w:pPr>
        <w:jc w:val="both"/>
        <w:rPr>
          <w:rFonts w:ascii="Times New Roman" w:hAnsi="Times New Roman" w:cs="Times New Roman"/>
          <w:sz w:val="24"/>
          <w:szCs w:val="24"/>
        </w:rPr>
      </w:pPr>
    </w:p>
    <w:p w14:paraId="15DECD54"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Requirements Analysis:</w:t>
      </w:r>
    </w:p>
    <w:p w14:paraId="1F77CF5B" w14:textId="77777777" w:rsidR="00EC6E7D" w:rsidRPr="00DD0E6A" w:rsidRDefault="00EC6E7D" w:rsidP="00EC6E7D">
      <w:pPr>
        <w:jc w:val="both"/>
        <w:rPr>
          <w:rFonts w:ascii="Times New Roman" w:hAnsi="Times New Roman" w:cs="Times New Roman"/>
          <w:b/>
          <w:bCs/>
          <w:sz w:val="24"/>
          <w:szCs w:val="24"/>
        </w:rPr>
      </w:pPr>
    </w:p>
    <w:p w14:paraId="525AA69B"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Begin by understanding the requirements of the application and the data it needs to store and manipulate. Identify the entities (objects or concepts) within the domain of the application and the relationships between them.</w:t>
      </w:r>
    </w:p>
    <w:p w14:paraId="7AB66C42"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Conduct interviews and discussions with stakeholders to gather insights into the data requirements, business rules, and constraints.</w:t>
      </w:r>
    </w:p>
    <w:p w14:paraId="43642C05"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Analyze existing documents, such as business requirements documents, use cases, and user stories, to extract relevant data requirements.</w:t>
      </w:r>
    </w:p>
    <w:p w14:paraId="74F98205" w14:textId="77777777" w:rsidR="00EC6E7D" w:rsidRPr="00DD0E6A" w:rsidRDefault="00EC6E7D" w:rsidP="00EC6E7D">
      <w:pPr>
        <w:jc w:val="both"/>
        <w:rPr>
          <w:rFonts w:ascii="Times New Roman" w:hAnsi="Times New Roman" w:cs="Times New Roman"/>
          <w:sz w:val="24"/>
          <w:szCs w:val="24"/>
        </w:rPr>
      </w:pPr>
    </w:p>
    <w:p w14:paraId="22FE0197"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Conceptual Database Design:</w:t>
      </w:r>
    </w:p>
    <w:p w14:paraId="058FB66E" w14:textId="77777777" w:rsidR="00EC6E7D" w:rsidRPr="00DD0E6A" w:rsidRDefault="00EC6E7D" w:rsidP="00EC6E7D">
      <w:pPr>
        <w:jc w:val="both"/>
        <w:rPr>
          <w:rFonts w:ascii="Times New Roman" w:hAnsi="Times New Roman" w:cs="Times New Roman"/>
          <w:b/>
          <w:bCs/>
          <w:sz w:val="24"/>
          <w:szCs w:val="24"/>
        </w:rPr>
      </w:pPr>
    </w:p>
    <w:p w14:paraId="755652C1"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Create a conceptual data model that represents the high-level structure of the database, independent of any specific database management system (DBMS).</w:t>
      </w:r>
    </w:p>
    <w:p w14:paraId="0BB1AA2E"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Use conceptual modeling techniques, such as Entity-Relationship Diagrams (ERDs) or Unified Modeling Language (UML) diagrams, to visualize the entities, attributes, and relationships in the domain.</w:t>
      </w:r>
    </w:p>
    <w:p w14:paraId="39DA6820"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Define entity types, their attributes, and the relationships between entities. This stage focuses on understanding the semantics of the data without considering implementation details.</w:t>
      </w:r>
    </w:p>
    <w:p w14:paraId="0AD95D0F" w14:textId="77777777" w:rsidR="00EC6E7D" w:rsidRPr="00DD0E6A" w:rsidRDefault="00EC6E7D" w:rsidP="00EC6E7D">
      <w:pPr>
        <w:jc w:val="both"/>
        <w:rPr>
          <w:rFonts w:ascii="Times New Roman" w:hAnsi="Times New Roman" w:cs="Times New Roman"/>
          <w:sz w:val="24"/>
          <w:szCs w:val="24"/>
        </w:rPr>
      </w:pPr>
    </w:p>
    <w:p w14:paraId="4FD3BC39"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Logical Database Design:</w:t>
      </w:r>
    </w:p>
    <w:p w14:paraId="08E8C442"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Translate the conceptual data model into a logical data model that can be implemented in a specific DBMS.</w:t>
      </w:r>
    </w:p>
    <w:p w14:paraId="64BDBA84"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Choose an appropriate data model, such as relational, document-oriented, or graph-based, based on the requirements of the application and the characteristics of the data.</w:t>
      </w:r>
    </w:p>
    <w:p w14:paraId="5DA9500A"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Design the tables (for relational databases) or collections (for NoSQL databases) to represent the entities and relationships identified in the conceptual model.</w:t>
      </w:r>
    </w:p>
    <w:p w14:paraId="437073AA"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Define the primary keys, foreign keys, indexes, constraints, and data types for each table or collection.</w:t>
      </w:r>
    </w:p>
    <w:p w14:paraId="4C12070A"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lastRenderedPageBreak/>
        <w:t>Normalize the data model to eliminate redundancy and ensure data integrity. Use normalization techniques, such as First Normal Form (1NF), Second Normal Form (2NF), and Third Normal Form (3NF), to reduce data redundancy and dependency.</w:t>
      </w:r>
    </w:p>
    <w:p w14:paraId="6AA4F301"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Physical Database Design:</w:t>
      </w:r>
    </w:p>
    <w:p w14:paraId="550B6E8A"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Translate the logical data model into a physical schema that can be implemented in the chosen DBMS.</w:t>
      </w:r>
    </w:p>
    <w:p w14:paraId="329C83AB"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Decide on storage structures, such as tables, indexes, partitions, and tablespaces, to optimize data storage and access.</w:t>
      </w:r>
    </w:p>
    <w:p w14:paraId="3974014D"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Define data partitioning and clustering strategies to improve performance and scalability.</w:t>
      </w:r>
    </w:p>
    <w:p w14:paraId="3262BA12"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Consider factors such as data volume, access patterns, concurrency, and security requirements when designing the physical schema.</w:t>
      </w:r>
    </w:p>
    <w:p w14:paraId="108908E0"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Optimize the database design for performance by denormalizing tables, creating appropriate indexes, and partitioning data as needed.</w:t>
      </w:r>
    </w:p>
    <w:p w14:paraId="74264606"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Data Integrity and Constraints:</w:t>
      </w:r>
    </w:p>
    <w:p w14:paraId="7B594D69"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Enforce data integrity by defining constraints and rules that govern the validity of data in the database.</w:t>
      </w:r>
    </w:p>
    <w:p w14:paraId="2BFBB174"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Define primary key constraints to ensure uniqueness of records, foreign key constraints to enforce referential integrity between tables, and other constraints such as NOT NULL, UNIQUE, CHECK, and DEFAULT constraints.</w:t>
      </w:r>
    </w:p>
    <w:p w14:paraId="71D36FCD"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Implement business rules and validation logic within the database using triggers, stored procedures, or constraints to maintain data consistency and integrity.</w:t>
      </w:r>
    </w:p>
    <w:p w14:paraId="5775024F"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Data Security and Access Control:</w:t>
      </w:r>
    </w:p>
    <w:p w14:paraId="3EE66DD6"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Implement security measures to protect sensitive data and ensure that only authorized users have access to the database.</w:t>
      </w:r>
    </w:p>
    <w:p w14:paraId="29107C1E"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Define user roles and privileges to restrict access to specific tables, views, or operations based on the principle of least privilege.</w:t>
      </w:r>
    </w:p>
    <w:p w14:paraId="78764869"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Implement encryption, authentication, and auditing mechanisms to safeguard data privacy and prevent unauthorized access or tampering.</w:t>
      </w:r>
    </w:p>
    <w:p w14:paraId="6CC4E937"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Database Maintenance and Optimization:</w:t>
      </w:r>
    </w:p>
    <w:p w14:paraId="5933D399"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Plan for ongoing database maintenance tasks, such as backup and recovery, database tuning, and performance monitoring.</w:t>
      </w:r>
    </w:p>
    <w:p w14:paraId="34496EB9"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Monitor database performance metrics, such as query execution times, resource utilization, and throughput, to identify bottlenecks and optimize performance.</w:t>
      </w:r>
    </w:p>
    <w:p w14:paraId="00297665"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Implement indexing strategies, query optimization techniques, and database caching to improve query performance and response times.</w:t>
      </w:r>
    </w:p>
    <w:p w14:paraId="51AFA33C"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Regularly review and optimize the database schema, data storage structures, and indexing strategies to ensure optimal performance and scalability as the application evolves.</w:t>
      </w:r>
    </w:p>
    <w:p w14:paraId="5A160485"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Documentation and Communication:</w:t>
      </w:r>
    </w:p>
    <w:p w14:paraId="19B854BC"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Document the database design, including the conceptual, logical, and physical models, as well as any design decisions, assumptions, and trade-offs made during the process.</w:t>
      </w:r>
    </w:p>
    <w:p w14:paraId="4F9771C9"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Communicate the database design to stakeholders, developers, and other members of the project team to ensure a common understanding of the data model and its implications.</w:t>
      </w:r>
    </w:p>
    <w:p w14:paraId="7FF4FC6A"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Provide documentation and training materials to support database administrators, developers, and users in understanding and working with the database effectively.</w:t>
      </w:r>
    </w:p>
    <w:p w14:paraId="74846AE3"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 xml:space="preserve">By following a structured approach to database design, software development teams can create well-designed databases that meet the requirements of the application, optimize performance, ensure data integrity, and support future growth and evolution. </w:t>
      </w:r>
      <w:r w:rsidRPr="00DD0E6A">
        <w:rPr>
          <w:rFonts w:ascii="Times New Roman" w:hAnsi="Times New Roman" w:cs="Times New Roman"/>
          <w:sz w:val="24"/>
          <w:szCs w:val="24"/>
        </w:rPr>
        <w:lastRenderedPageBreak/>
        <w:t>Effective database design is essential for building robust and scalable software systems that efficiently manage and leverage data to drive business value.</w:t>
      </w:r>
    </w:p>
    <w:p w14:paraId="17057463" w14:textId="77777777" w:rsidR="00EC6E7D" w:rsidRPr="00DD0E6A" w:rsidRDefault="00EC6E7D" w:rsidP="00EC6E7D">
      <w:pPr>
        <w:pStyle w:val="ListParagraph"/>
        <w:numPr>
          <w:ilvl w:val="0"/>
          <w:numId w:val="1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Analyze the application's data requirements based on the gathered requirements.</w:t>
      </w:r>
    </w:p>
    <w:p w14:paraId="474EBF6C" w14:textId="77777777" w:rsidR="00EC6E7D" w:rsidRPr="00DD0E6A" w:rsidRDefault="00EC6E7D" w:rsidP="00EC6E7D">
      <w:pPr>
        <w:pStyle w:val="ListParagraph"/>
        <w:numPr>
          <w:ilvl w:val="0"/>
          <w:numId w:val="1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Identify entities, attributes, and relationships to model the data effectively.</w:t>
      </w:r>
    </w:p>
    <w:p w14:paraId="33127AAF" w14:textId="77777777" w:rsidR="00EC6E7D" w:rsidRPr="00DD0E6A" w:rsidRDefault="00EC6E7D" w:rsidP="00EC6E7D">
      <w:pPr>
        <w:pStyle w:val="ListParagraph"/>
        <w:numPr>
          <w:ilvl w:val="0"/>
          <w:numId w:val="1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Create an Entity-Relationship Diagram (ERD) using tools like Lucidchart or draw.io.</w:t>
      </w:r>
    </w:p>
    <w:p w14:paraId="66F96D5B" w14:textId="77777777" w:rsidR="00EC6E7D" w:rsidRPr="00DD0E6A" w:rsidRDefault="00EC6E7D" w:rsidP="00EC6E7D">
      <w:pPr>
        <w:pStyle w:val="ListParagraph"/>
        <w:numPr>
          <w:ilvl w:val="0"/>
          <w:numId w:val="1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Normalize the database schema to eliminate redundancy and improve data integrity.</w:t>
      </w:r>
    </w:p>
    <w:p w14:paraId="09E5177A" w14:textId="77777777" w:rsidR="00EC6E7D" w:rsidRPr="00DD0E6A" w:rsidRDefault="00EC6E7D" w:rsidP="00EC6E7D">
      <w:pPr>
        <w:pStyle w:val="ListParagraph"/>
        <w:numPr>
          <w:ilvl w:val="0"/>
          <w:numId w:val="1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Define database constraints, such as primary keys, foreign keys, and unique constraints.</w:t>
      </w:r>
    </w:p>
    <w:p w14:paraId="34C24783" w14:textId="77777777" w:rsidR="00EC6E7D" w:rsidRPr="00DD0E6A" w:rsidRDefault="00EC6E7D" w:rsidP="00EC6E7D">
      <w:pPr>
        <w:pStyle w:val="ListParagraph"/>
        <w:numPr>
          <w:ilvl w:val="0"/>
          <w:numId w:val="1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Consider indexing strategies to optimize query performance for frequently accessed data.</w:t>
      </w:r>
    </w:p>
    <w:p w14:paraId="1C3E3C2B" w14:textId="77777777" w:rsidR="00EC6E7D" w:rsidRPr="00DD0E6A" w:rsidRDefault="00EC6E7D" w:rsidP="00EC6E7D">
      <w:pPr>
        <w:jc w:val="both"/>
        <w:rPr>
          <w:rFonts w:ascii="Times New Roman" w:hAnsi="Times New Roman" w:cs="Times New Roman"/>
          <w:b/>
          <w:bCs/>
          <w:sz w:val="28"/>
        </w:rPr>
      </w:pPr>
      <w:r w:rsidRPr="00DD0E6A">
        <w:rPr>
          <w:rFonts w:ascii="Times New Roman" w:hAnsi="Times New Roman" w:cs="Times New Roman"/>
          <w:b/>
          <w:bCs/>
          <w:sz w:val="28"/>
        </w:rPr>
        <w:t>Entity Relationship Diagram</w:t>
      </w:r>
    </w:p>
    <w:p w14:paraId="1A96ED5A"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3D5D5EFC" w14:textId="77777777" w:rsidR="00EC6E7D" w:rsidRPr="00DD0E6A" w:rsidRDefault="00EC6E7D" w:rsidP="00EC6E7D">
      <w:pPr>
        <w:jc w:val="both"/>
        <w:rPr>
          <w:rFonts w:ascii="Times New Roman" w:hAnsi="Times New Roman" w:cs="Times New Roman"/>
          <w:sz w:val="24"/>
          <w:szCs w:val="24"/>
        </w:rPr>
      </w:pPr>
    </w:p>
    <w:p w14:paraId="3E5380B5" w14:textId="247D6E5B"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noProof/>
          <w:sz w:val="28"/>
          <w:szCs w:val="28"/>
        </w:rPr>
        <w:drawing>
          <wp:inline distT="0" distB="0" distL="114300" distR="114300" wp14:anchorId="7AFF6149" wp14:editId="264B11F8">
            <wp:extent cx="5274310" cy="4345387"/>
            <wp:effectExtent l="0" t="0" r="2540" b="0"/>
            <wp:docPr id="11" name="Picture 11" descr="Car Parking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ar Parking ER Diagram"/>
                    <pic:cNvPicPr>
                      <a:picLocks noChangeAspect="1"/>
                    </pic:cNvPicPr>
                  </pic:nvPicPr>
                  <pic:blipFill>
                    <a:blip r:embed="rId9"/>
                    <a:stretch>
                      <a:fillRect/>
                    </a:stretch>
                  </pic:blipFill>
                  <pic:spPr>
                    <a:xfrm>
                      <a:off x="0" y="0"/>
                      <a:ext cx="5274310" cy="4345387"/>
                    </a:xfrm>
                    <a:prstGeom prst="rect">
                      <a:avLst/>
                    </a:prstGeom>
                  </pic:spPr>
                </pic:pic>
              </a:graphicData>
            </a:graphic>
          </wp:inline>
        </w:drawing>
      </w:r>
    </w:p>
    <w:p w14:paraId="59478A5C" w14:textId="77777777" w:rsidR="00EC6E7D" w:rsidRPr="00DD0E6A" w:rsidRDefault="00EC6E7D" w:rsidP="00EC6E7D">
      <w:pPr>
        <w:jc w:val="both"/>
        <w:rPr>
          <w:rFonts w:ascii="Times New Roman" w:hAnsi="Times New Roman" w:cs="Times New Roman"/>
          <w:sz w:val="24"/>
          <w:szCs w:val="24"/>
        </w:rPr>
      </w:pPr>
      <w:bookmarkStart w:id="0" w:name="_Hlk165532393"/>
      <w:r w:rsidRPr="00DD0E6A">
        <w:rPr>
          <w:rFonts w:ascii="Times New Roman" w:hAnsi="Times New Roman" w:cs="Times New Roman"/>
          <w:sz w:val="24"/>
          <w:szCs w:val="24"/>
        </w:rPr>
        <w:t>Here's a breakdown of key components and concepts of an ERD:</w:t>
      </w:r>
    </w:p>
    <w:p w14:paraId="2893E170"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Entities:</w:t>
      </w:r>
    </w:p>
    <w:p w14:paraId="4C3C3C62" w14:textId="77777777" w:rsidR="00EC6E7D" w:rsidRPr="00DD0E6A" w:rsidRDefault="00EC6E7D" w:rsidP="00EC6E7D">
      <w:pPr>
        <w:pStyle w:val="ListParagraph"/>
        <w:numPr>
          <w:ilvl w:val="0"/>
          <w:numId w:val="1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An entity represents a real-world object, concept, or thing with distinct properties.</w:t>
      </w:r>
    </w:p>
    <w:p w14:paraId="3DE56C5E" w14:textId="77777777" w:rsidR="00EC6E7D" w:rsidRPr="00DD0E6A" w:rsidRDefault="00EC6E7D" w:rsidP="00EC6E7D">
      <w:pPr>
        <w:pStyle w:val="ListParagraph"/>
        <w:numPr>
          <w:ilvl w:val="0"/>
          <w:numId w:val="1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lastRenderedPageBreak/>
        <w:t>In an ERD, entities are typically represented as rectangles or boxes.</w:t>
      </w:r>
    </w:p>
    <w:p w14:paraId="257B3A27" w14:textId="77777777" w:rsidR="00EC6E7D" w:rsidRPr="00DD0E6A" w:rsidRDefault="00EC6E7D" w:rsidP="00EC6E7D">
      <w:pPr>
        <w:pStyle w:val="ListParagraph"/>
        <w:numPr>
          <w:ilvl w:val="0"/>
          <w:numId w:val="14"/>
        </w:numPr>
        <w:spacing w:after="160" w:line="259" w:lineRule="auto"/>
        <w:jc w:val="both"/>
        <w:rPr>
          <w:rFonts w:ascii="Times New Roman" w:hAnsi="Times New Roman" w:cs="Times New Roman"/>
          <w:b/>
          <w:bCs/>
          <w:sz w:val="24"/>
          <w:szCs w:val="24"/>
        </w:rPr>
      </w:pPr>
      <w:r w:rsidRPr="00DD0E6A">
        <w:rPr>
          <w:rFonts w:ascii="Times New Roman" w:hAnsi="Times New Roman" w:cs="Times New Roman"/>
          <w:sz w:val="24"/>
          <w:szCs w:val="24"/>
        </w:rPr>
        <w:t xml:space="preserve">Each entity has a name that describes the category of objects it. </w:t>
      </w:r>
    </w:p>
    <w:p w14:paraId="0372A225" w14:textId="77777777" w:rsidR="00EC6E7D" w:rsidRPr="00DD0E6A" w:rsidRDefault="00EC6E7D" w:rsidP="00EC6E7D">
      <w:pPr>
        <w:spacing w:after="160" w:line="259" w:lineRule="auto"/>
        <w:jc w:val="both"/>
        <w:rPr>
          <w:rFonts w:ascii="Times New Roman" w:hAnsi="Times New Roman" w:cs="Times New Roman"/>
          <w:b/>
          <w:bCs/>
          <w:sz w:val="24"/>
          <w:szCs w:val="24"/>
        </w:rPr>
      </w:pPr>
      <w:r w:rsidRPr="00DD0E6A">
        <w:rPr>
          <w:rFonts w:ascii="Times New Roman" w:hAnsi="Times New Roman" w:cs="Times New Roman"/>
          <w:b/>
          <w:bCs/>
          <w:sz w:val="24"/>
          <w:szCs w:val="24"/>
        </w:rPr>
        <w:t>Attributes:</w:t>
      </w:r>
    </w:p>
    <w:p w14:paraId="5FC30CDA" w14:textId="77777777" w:rsidR="00EC6E7D" w:rsidRPr="00DD0E6A" w:rsidRDefault="00EC6E7D" w:rsidP="00EC6E7D">
      <w:pPr>
        <w:pStyle w:val="ListParagraph"/>
        <w:numPr>
          <w:ilvl w:val="0"/>
          <w:numId w:val="1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Attributes are the properties or characteristics of entities that describe them.</w:t>
      </w:r>
    </w:p>
    <w:p w14:paraId="58D0F5DD" w14:textId="77777777" w:rsidR="00EC6E7D" w:rsidRPr="00DD0E6A" w:rsidRDefault="00EC6E7D" w:rsidP="00EC6E7D">
      <w:pPr>
        <w:pStyle w:val="ListParagraph"/>
        <w:numPr>
          <w:ilvl w:val="0"/>
          <w:numId w:val="1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Each attribute is associated with an entity and represents a specific piece of information about the entity.</w:t>
      </w:r>
    </w:p>
    <w:p w14:paraId="637503FD" w14:textId="77777777" w:rsidR="00EC6E7D" w:rsidRPr="00DD0E6A" w:rsidRDefault="00EC6E7D" w:rsidP="00EC6E7D">
      <w:pPr>
        <w:pStyle w:val="ListParagraph"/>
        <w:numPr>
          <w:ilvl w:val="0"/>
          <w:numId w:val="1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Attributes are represented as ovals or ellipses connected to their respective entities by lines.</w:t>
      </w:r>
    </w:p>
    <w:p w14:paraId="1B26DF8C"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Relationships:</w:t>
      </w:r>
    </w:p>
    <w:p w14:paraId="3D5AC125" w14:textId="77777777" w:rsidR="00EC6E7D" w:rsidRPr="00DD0E6A" w:rsidRDefault="00EC6E7D" w:rsidP="00EC6E7D">
      <w:pPr>
        <w:pStyle w:val="ListParagraph"/>
        <w:numPr>
          <w:ilvl w:val="0"/>
          <w:numId w:val="1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Relationships define associations and connections between entities.</w:t>
      </w:r>
    </w:p>
    <w:p w14:paraId="5DB086A0" w14:textId="77777777" w:rsidR="00EC6E7D" w:rsidRPr="00DD0E6A" w:rsidRDefault="00EC6E7D" w:rsidP="00EC6E7D">
      <w:pPr>
        <w:pStyle w:val="ListParagraph"/>
        <w:numPr>
          <w:ilvl w:val="0"/>
          <w:numId w:val="1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 relationship describes how entities are related to each other and can have various cardinality constraints, such as one-to-one, one-to-many, or many-to-many.</w:t>
      </w:r>
    </w:p>
    <w:p w14:paraId="58298E53" w14:textId="77777777" w:rsidR="00EC6E7D" w:rsidRPr="00DD0E6A" w:rsidRDefault="00EC6E7D" w:rsidP="00EC6E7D">
      <w:pPr>
        <w:pStyle w:val="ListParagraph"/>
        <w:numPr>
          <w:ilvl w:val="0"/>
          <w:numId w:val="1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Relationships are represented as lines connecting related entities, with optional symbols indicating cardinality and participation constraints.</w:t>
      </w:r>
    </w:p>
    <w:p w14:paraId="4D45FD10"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Cardinality:</w:t>
      </w:r>
    </w:p>
    <w:p w14:paraId="110A32C5" w14:textId="77777777" w:rsidR="00EC6E7D" w:rsidRPr="00DD0E6A" w:rsidRDefault="00EC6E7D" w:rsidP="00EC6E7D">
      <w:pPr>
        <w:pStyle w:val="ListParagraph"/>
        <w:numPr>
          <w:ilvl w:val="0"/>
          <w:numId w:val="17"/>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Cardinality specifies the number of instances of one entity that are associated with the number of instances of another entity through a relationship.</w:t>
      </w:r>
    </w:p>
    <w:p w14:paraId="4F4A6EE1" w14:textId="77777777" w:rsidR="00EC6E7D" w:rsidRPr="00DD0E6A" w:rsidRDefault="00EC6E7D" w:rsidP="00EC6E7D">
      <w:pPr>
        <w:pStyle w:val="ListParagraph"/>
        <w:numPr>
          <w:ilvl w:val="0"/>
          <w:numId w:val="17"/>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Cardinality constraints are often indicated using symbols such as "1" (one), "M" (many), "0" (zero), "N" (any number), or specific ranges (e.g., "1..*" for one or more).</w:t>
      </w:r>
    </w:p>
    <w:p w14:paraId="758C9A3B" w14:textId="77777777" w:rsidR="00EC6E7D" w:rsidRPr="00DD0E6A" w:rsidRDefault="00EC6E7D" w:rsidP="00EC6E7D">
      <w:pPr>
        <w:pStyle w:val="ListParagraph"/>
        <w:numPr>
          <w:ilvl w:val="0"/>
          <w:numId w:val="17"/>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Cardinality constraints help define the nature of the relationship between entities and influence database schema design and query formulation.</w:t>
      </w:r>
    </w:p>
    <w:p w14:paraId="2E05CA3D"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Keys:</w:t>
      </w:r>
    </w:p>
    <w:p w14:paraId="2F2C42EE" w14:textId="77777777" w:rsidR="00EC6E7D" w:rsidRPr="00DD0E6A" w:rsidRDefault="00EC6E7D" w:rsidP="00EC6E7D">
      <w:pPr>
        <w:pStyle w:val="ListParagraph"/>
        <w:numPr>
          <w:ilvl w:val="0"/>
          <w:numId w:val="1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Keys are attributes or combinations of attributes that uniquely identify instances of an entity within a database.</w:t>
      </w:r>
    </w:p>
    <w:p w14:paraId="501063DA" w14:textId="77777777" w:rsidR="00EC6E7D" w:rsidRPr="00DD0E6A" w:rsidRDefault="00EC6E7D" w:rsidP="00EC6E7D">
      <w:pPr>
        <w:pStyle w:val="ListParagraph"/>
        <w:numPr>
          <w:ilvl w:val="0"/>
          <w:numId w:val="1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Primary keys are special attributes designated to uniquely identify each instance of an entity, and they play a crucial role in maintaining data integrity and enforcing constraints.</w:t>
      </w:r>
    </w:p>
    <w:p w14:paraId="1FD36F4C" w14:textId="77777777" w:rsidR="00EC6E7D" w:rsidRPr="00DD0E6A" w:rsidRDefault="00EC6E7D" w:rsidP="00EC6E7D">
      <w:pPr>
        <w:pStyle w:val="ListParagraph"/>
        <w:numPr>
          <w:ilvl w:val="0"/>
          <w:numId w:val="1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Foreign keys are attributes that establish relationships between entities by referencing the primary key of another entity.</w:t>
      </w:r>
    </w:p>
    <w:p w14:paraId="0D618CEE"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Associative Entities:</w:t>
      </w:r>
    </w:p>
    <w:p w14:paraId="72684386" w14:textId="77777777" w:rsidR="00EC6E7D" w:rsidRPr="00DD0E6A" w:rsidRDefault="00EC6E7D" w:rsidP="00EC6E7D">
      <w:pPr>
        <w:pStyle w:val="ListParagraph"/>
        <w:numPr>
          <w:ilvl w:val="0"/>
          <w:numId w:val="19"/>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Associative entities, also known as junction entities or relationship entities, represent entities that connect other entities in a many-to-many relationship.</w:t>
      </w:r>
    </w:p>
    <w:p w14:paraId="24F36D4F" w14:textId="77777777" w:rsidR="00EC6E7D" w:rsidRPr="00DD0E6A" w:rsidRDefault="00EC6E7D" w:rsidP="00EC6E7D">
      <w:pPr>
        <w:pStyle w:val="ListParagraph"/>
        <w:numPr>
          <w:ilvl w:val="0"/>
          <w:numId w:val="19"/>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Associative entities typically contain attributes that describe the relationship between the connected entities.</w:t>
      </w:r>
    </w:p>
    <w:p w14:paraId="29B52C78" w14:textId="77777777" w:rsidR="00EC6E7D" w:rsidRPr="00DD0E6A" w:rsidRDefault="00EC6E7D" w:rsidP="00EC6E7D">
      <w:pPr>
        <w:pStyle w:val="ListParagraph"/>
        <w:numPr>
          <w:ilvl w:val="0"/>
          <w:numId w:val="19"/>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They are represented similarly to regular entities in an ERD but are connected by relationships indicating their association with other entities.</w:t>
      </w:r>
    </w:p>
    <w:p w14:paraId="2677B6FC"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 xml:space="preserve">Overall, Entity-Relationship Diagrams provide a visual representation of the structure and relationships within a database schema, helping stakeholders, designers, and developers to understand, communicate, and design database systems effectively. </w:t>
      </w:r>
      <w:r w:rsidRPr="00DD0E6A">
        <w:rPr>
          <w:rFonts w:ascii="Times New Roman" w:hAnsi="Times New Roman" w:cs="Times New Roman"/>
          <w:sz w:val="24"/>
          <w:szCs w:val="24"/>
        </w:rPr>
        <w:lastRenderedPageBreak/>
        <w:t>ERDs serve as a blueprint for database implementation and play a crucial role in database design and modeling processes.</w:t>
      </w:r>
    </w:p>
    <w:p w14:paraId="59B3AEA6" w14:textId="77777777" w:rsidR="00EC6E7D" w:rsidRPr="00DD0E6A" w:rsidRDefault="00EC6E7D" w:rsidP="00EC6E7D">
      <w:pPr>
        <w:jc w:val="both"/>
        <w:rPr>
          <w:rFonts w:ascii="Times New Roman" w:hAnsi="Times New Roman" w:cs="Times New Roman"/>
          <w:b/>
          <w:bCs/>
          <w:sz w:val="32"/>
          <w:szCs w:val="32"/>
        </w:rPr>
      </w:pPr>
      <w:r w:rsidRPr="00DD0E6A">
        <w:rPr>
          <w:rFonts w:ascii="Times New Roman" w:hAnsi="Times New Roman" w:cs="Times New Roman"/>
          <w:b/>
          <w:bCs/>
          <w:sz w:val="32"/>
          <w:szCs w:val="32"/>
        </w:rPr>
        <w:t>System Design</w:t>
      </w:r>
    </w:p>
    <w:p w14:paraId="5D3FEC9F"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78657330" w14:textId="77777777" w:rsidR="00EC6E7D" w:rsidRPr="00DD0E6A" w:rsidRDefault="00EC6E7D" w:rsidP="00EC6E7D">
      <w:pPr>
        <w:pStyle w:val="ListParagraph"/>
        <w:numPr>
          <w:ilvl w:val="0"/>
          <w:numId w:val="1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Architect the system using the Model-View-Controller (MVC) pattern to separate concerns and improve maintainability.</w:t>
      </w:r>
    </w:p>
    <w:p w14:paraId="6700FA10" w14:textId="77777777" w:rsidR="00EC6E7D" w:rsidRPr="00DD0E6A" w:rsidRDefault="00EC6E7D" w:rsidP="00EC6E7D">
      <w:pPr>
        <w:pStyle w:val="ListParagraph"/>
        <w:numPr>
          <w:ilvl w:val="0"/>
          <w:numId w:val="1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Create a high-level architecture diagram illustrating the components and their interactions.</w:t>
      </w:r>
    </w:p>
    <w:p w14:paraId="2B861AF2" w14:textId="77777777" w:rsidR="00EC6E7D" w:rsidRPr="00DD0E6A" w:rsidRDefault="00EC6E7D" w:rsidP="00EC6E7D">
      <w:pPr>
        <w:pStyle w:val="ListParagraph"/>
        <w:numPr>
          <w:ilvl w:val="0"/>
          <w:numId w:val="1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Develop detailed component diagrams or class diagrams to specify the structure and behavior of each component.</w:t>
      </w:r>
    </w:p>
    <w:p w14:paraId="52C4754D" w14:textId="77777777" w:rsidR="00EC6E7D" w:rsidRPr="00DD0E6A" w:rsidRDefault="00EC6E7D" w:rsidP="00EC6E7D">
      <w:pPr>
        <w:pStyle w:val="ListParagraph"/>
        <w:numPr>
          <w:ilvl w:val="0"/>
          <w:numId w:val="1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Define the data flow between components using Data Flow Diagrams (DFDs) or sequence diagrams.</w:t>
      </w:r>
    </w:p>
    <w:p w14:paraId="55D4FE70" w14:textId="77777777" w:rsidR="00EC6E7D" w:rsidRPr="00DD0E6A" w:rsidRDefault="00EC6E7D" w:rsidP="00EC6E7D">
      <w:pPr>
        <w:pStyle w:val="ListParagraph"/>
        <w:numPr>
          <w:ilvl w:val="0"/>
          <w:numId w:val="1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Choose appropriate design patterns and architectural styles to address specific requirements, such as dependency injection for managing dependencies and inversion of control for decoupling components.</w:t>
      </w:r>
    </w:p>
    <w:p w14:paraId="6731E501"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Understand Requirements:</w:t>
      </w:r>
    </w:p>
    <w:p w14:paraId="002B3ACC" w14:textId="77777777" w:rsidR="00EC6E7D" w:rsidRPr="00DD0E6A" w:rsidRDefault="00EC6E7D" w:rsidP="00EC6E7D">
      <w:pPr>
        <w:pStyle w:val="ListParagraph"/>
        <w:numPr>
          <w:ilvl w:val="0"/>
          <w:numId w:val="2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Begin by thoroughly understanding the functional and non-functional requirements of the system.</w:t>
      </w:r>
    </w:p>
    <w:p w14:paraId="157B5903" w14:textId="77777777" w:rsidR="00EC6E7D" w:rsidRPr="00DD0E6A" w:rsidRDefault="00EC6E7D" w:rsidP="00EC6E7D">
      <w:pPr>
        <w:pStyle w:val="ListParagraph"/>
        <w:numPr>
          <w:ilvl w:val="0"/>
          <w:numId w:val="2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Analyze use cases, user stories, and other requirements documentation to identify the system's features, constraints, and goals.</w:t>
      </w:r>
    </w:p>
    <w:p w14:paraId="381284B6" w14:textId="77777777" w:rsidR="00EC6E7D" w:rsidRPr="00DD0E6A" w:rsidRDefault="00EC6E7D" w:rsidP="00EC6E7D">
      <w:pPr>
        <w:pStyle w:val="ListParagraph"/>
        <w:numPr>
          <w:ilvl w:val="0"/>
          <w:numId w:val="2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Clarify any ambiguities and resolve conflicting requirements through discussions with stakeholders.</w:t>
      </w:r>
    </w:p>
    <w:p w14:paraId="3979F9F0"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Define System Architecture:</w:t>
      </w:r>
    </w:p>
    <w:p w14:paraId="1776449B" w14:textId="77777777" w:rsidR="00EC6E7D" w:rsidRPr="00DD0E6A" w:rsidRDefault="00EC6E7D" w:rsidP="00EC6E7D">
      <w:pPr>
        <w:pStyle w:val="ListParagraph"/>
        <w:numPr>
          <w:ilvl w:val="0"/>
          <w:numId w:val="2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Choose an appropriate architectural style or pattern based on the requirements, such as layered architecture, client-server architecture, microservices architecture, or event-driven architecture.</w:t>
      </w:r>
    </w:p>
    <w:p w14:paraId="2F32AEAC" w14:textId="77777777" w:rsidR="00EC6E7D" w:rsidRPr="00DD0E6A" w:rsidRDefault="00EC6E7D" w:rsidP="00EC6E7D">
      <w:pPr>
        <w:pStyle w:val="ListParagraph"/>
        <w:numPr>
          <w:ilvl w:val="0"/>
          <w:numId w:val="2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Define the high-level structure of the system, including the major components, layers, subsystems, and their interactions.</w:t>
      </w:r>
    </w:p>
    <w:p w14:paraId="4663D772" w14:textId="77777777" w:rsidR="00EC6E7D" w:rsidRPr="00DD0E6A" w:rsidRDefault="00EC6E7D" w:rsidP="00EC6E7D">
      <w:pPr>
        <w:pStyle w:val="ListParagraph"/>
        <w:numPr>
          <w:ilvl w:val="0"/>
          <w:numId w:val="2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Determine how components will communicate with each other, including protocols, data formats, and APIs.</w:t>
      </w:r>
    </w:p>
    <w:p w14:paraId="7F4D1DE1"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Design Data Model:</w:t>
      </w:r>
    </w:p>
    <w:p w14:paraId="4C804F67" w14:textId="77777777" w:rsidR="00EC6E7D" w:rsidRPr="00DD0E6A" w:rsidRDefault="00EC6E7D" w:rsidP="00EC6E7D">
      <w:pPr>
        <w:pStyle w:val="ListParagraph"/>
        <w:numPr>
          <w:ilvl w:val="0"/>
          <w:numId w:val="2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Design the data model based on the requirements gathered during the analysis phase.</w:t>
      </w:r>
    </w:p>
    <w:p w14:paraId="7172F643" w14:textId="77777777" w:rsidR="00EC6E7D" w:rsidRPr="00DD0E6A" w:rsidRDefault="00EC6E7D" w:rsidP="00EC6E7D">
      <w:pPr>
        <w:pStyle w:val="ListParagraph"/>
        <w:numPr>
          <w:ilvl w:val="0"/>
          <w:numId w:val="2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Identify entities, attributes, relationships, and constraints using techniques such as Entity-Relationship Diagrams (ERDs) or UML class diagrams.</w:t>
      </w:r>
    </w:p>
    <w:p w14:paraId="625E4BFE" w14:textId="77777777" w:rsidR="00EC6E7D" w:rsidRPr="00DD0E6A" w:rsidRDefault="00EC6E7D" w:rsidP="00EC6E7D">
      <w:pPr>
        <w:pStyle w:val="ListParagraph"/>
        <w:numPr>
          <w:ilvl w:val="0"/>
          <w:numId w:val="2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Normalize the data model to eliminate redundancy and ensure data integrity, applying normalization techniques such as First Normal Form (1NF), Second Normal Form (2NF), and Third Normal Form (3NF).</w:t>
      </w:r>
    </w:p>
    <w:p w14:paraId="56963F97"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Define Component Interfaces:</w:t>
      </w:r>
    </w:p>
    <w:p w14:paraId="5D126868" w14:textId="77777777" w:rsidR="00EC6E7D" w:rsidRPr="00DD0E6A" w:rsidRDefault="00EC6E7D" w:rsidP="00EC6E7D">
      <w:pPr>
        <w:pStyle w:val="ListParagraph"/>
        <w:numPr>
          <w:ilvl w:val="0"/>
          <w:numId w:val="2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lastRenderedPageBreak/>
        <w:t>Specify the interfaces between different components, modules, or subsystems of the system.</w:t>
      </w:r>
    </w:p>
    <w:p w14:paraId="263C54D8" w14:textId="77777777" w:rsidR="00EC6E7D" w:rsidRPr="00DD0E6A" w:rsidRDefault="00EC6E7D" w:rsidP="00EC6E7D">
      <w:pPr>
        <w:pStyle w:val="ListParagraph"/>
        <w:numPr>
          <w:ilvl w:val="0"/>
          <w:numId w:val="2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Define input and output parameters, data formats, method signatures, and communication protocols for each interface.</w:t>
      </w:r>
    </w:p>
    <w:p w14:paraId="738FADFE" w14:textId="77777777" w:rsidR="00EC6E7D" w:rsidRPr="00DD0E6A" w:rsidRDefault="00EC6E7D" w:rsidP="00EC6E7D">
      <w:pPr>
        <w:pStyle w:val="ListParagraph"/>
        <w:numPr>
          <w:ilvl w:val="0"/>
          <w:numId w:val="2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Ensure that interfaces are well-defined, clear, and consistent to facilitate integration and communication between components.</w:t>
      </w:r>
    </w:p>
    <w:p w14:paraId="6A12ED12"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Design Module Structure:</w:t>
      </w:r>
    </w:p>
    <w:p w14:paraId="731DB8DB" w14:textId="77777777" w:rsidR="00EC6E7D" w:rsidRPr="00DD0E6A" w:rsidRDefault="00EC6E7D" w:rsidP="00EC6E7D">
      <w:pPr>
        <w:pStyle w:val="ListParagraph"/>
        <w:numPr>
          <w:ilvl w:val="0"/>
          <w:numId w:val="2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Decompose the system into smaller modules or units of functionality based on the system architecture and requirements.</w:t>
      </w:r>
    </w:p>
    <w:p w14:paraId="5649AA49" w14:textId="77777777" w:rsidR="00EC6E7D" w:rsidRPr="00DD0E6A" w:rsidRDefault="00EC6E7D" w:rsidP="00EC6E7D">
      <w:pPr>
        <w:pStyle w:val="ListParagraph"/>
        <w:numPr>
          <w:ilvl w:val="0"/>
          <w:numId w:val="2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Identify cohesive and loosely coupled modules that encapsulate related functionality and minimize dependencies between modules.</w:t>
      </w:r>
    </w:p>
    <w:p w14:paraId="63168EC1" w14:textId="77777777" w:rsidR="00EC6E7D" w:rsidRPr="00DD0E6A" w:rsidRDefault="00EC6E7D" w:rsidP="00EC6E7D">
      <w:pPr>
        <w:pStyle w:val="ListParagraph"/>
        <w:numPr>
          <w:ilvl w:val="0"/>
          <w:numId w:val="2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Define the responsibilities and interfaces of each module, specifying how they interact with other modules and the external environment.</w:t>
      </w:r>
    </w:p>
    <w:p w14:paraId="736F72F4"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Specify System Behavior:</w:t>
      </w:r>
    </w:p>
    <w:p w14:paraId="1599E99D" w14:textId="77777777" w:rsidR="00EC6E7D" w:rsidRPr="00DD0E6A" w:rsidRDefault="00EC6E7D" w:rsidP="00EC6E7D">
      <w:pPr>
        <w:pStyle w:val="ListParagraph"/>
        <w:numPr>
          <w:ilvl w:val="0"/>
          <w:numId w:val="2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Define the behavior of the system in response to different inputs, events, and scenarios.</w:t>
      </w:r>
    </w:p>
    <w:p w14:paraId="4CA3DFF6" w14:textId="77777777" w:rsidR="00EC6E7D" w:rsidRPr="00DD0E6A" w:rsidRDefault="00EC6E7D" w:rsidP="00EC6E7D">
      <w:pPr>
        <w:pStyle w:val="ListParagraph"/>
        <w:numPr>
          <w:ilvl w:val="0"/>
          <w:numId w:val="2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Specify the business logic, algorithms, workflows, state transitions, and error handling mechanisms of the system.</w:t>
      </w:r>
    </w:p>
    <w:p w14:paraId="45D3B57C" w14:textId="77777777" w:rsidR="00EC6E7D" w:rsidRPr="00DD0E6A" w:rsidRDefault="00EC6E7D" w:rsidP="00EC6E7D">
      <w:pPr>
        <w:pStyle w:val="ListParagraph"/>
        <w:numPr>
          <w:ilvl w:val="0"/>
          <w:numId w:val="2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techniques such as flowcharts, state diagrams, activity diagrams, or sequence diagrams to illustrate system behavior.</w:t>
      </w:r>
    </w:p>
    <w:p w14:paraId="65E63D12"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Consider Non-Functional Requirements:</w:t>
      </w:r>
    </w:p>
    <w:p w14:paraId="4CC1D260" w14:textId="77777777" w:rsidR="00EC6E7D" w:rsidRPr="00DD0E6A" w:rsidRDefault="00EC6E7D" w:rsidP="00EC6E7D">
      <w:pPr>
        <w:pStyle w:val="ListParagraph"/>
        <w:numPr>
          <w:ilvl w:val="0"/>
          <w:numId w:val="2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Address non-functional requirements such as performance, scalability, reliability, security, and usability during system design.</w:t>
      </w:r>
    </w:p>
    <w:p w14:paraId="42B089DC" w14:textId="77777777" w:rsidR="00EC6E7D" w:rsidRPr="00DD0E6A" w:rsidRDefault="00EC6E7D" w:rsidP="00EC6E7D">
      <w:pPr>
        <w:pStyle w:val="ListParagraph"/>
        <w:numPr>
          <w:ilvl w:val="0"/>
          <w:numId w:val="2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Design architectural strategies and mechanisms to meet these requirements, such as caching, load balancing, encryption, authentication, and user interface design principles.</w:t>
      </w:r>
    </w:p>
    <w:p w14:paraId="09A5A6B9"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Evaluate Design Decisions:</w:t>
      </w:r>
    </w:p>
    <w:p w14:paraId="32F9CCF7" w14:textId="77777777" w:rsidR="00EC6E7D" w:rsidRPr="00DD0E6A" w:rsidRDefault="00EC6E7D" w:rsidP="00EC6E7D">
      <w:pPr>
        <w:pStyle w:val="ListParagraph"/>
        <w:numPr>
          <w:ilvl w:val="0"/>
          <w:numId w:val="27"/>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Review and validate the system design against the requirements, constraints, and quality attributes.</w:t>
      </w:r>
    </w:p>
    <w:p w14:paraId="3438FDB1" w14:textId="77777777" w:rsidR="00EC6E7D" w:rsidRPr="00DD0E6A" w:rsidRDefault="00EC6E7D" w:rsidP="00EC6E7D">
      <w:pPr>
        <w:pStyle w:val="ListParagraph"/>
        <w:numPr>
          <w:ilvl w:val="0"/>
          <w:numId w:val="27"/>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Conduct design reviews, walkthroughs, or architectural reviews with stakeholders and subject matter experts to solicit feedback and identify potential issues.</w:t>
      </w:r>
    </w:p>
    <w:p w14:paraId="0969409A" w14:textId="77777777" w:rsidR="00EC6E7D" w:rsidRPr="00DD0E6A" w:rsidRDefault="00EC6E7D" w:rsidP="00EC6E7D">
      <w:pPr>
        <w:pStyle w:val="ListParagraph"/>
        <w:numPr>
          <w:ilvl w:val="0"/>
          <w:numId w:val="27"/>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Refine and iterate on the design based on feedback and lessons learned from the evaluation process.</w:t>
      </w:r>
    </w:p>
    <w:p w14:paraId="25E00A7F"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Document Design Artifacts:</w:t>
      </w:r>
    </w:p>
    <w:p w14:paraId="1EFF669B" w14:textId="77777777" w:rsidR="00EC6E7D" w:rsidRPr="00DD0E6A" w:rsidRDefault="00EC6E7D" w:rsidP="00EC6E7D">
      <w:pPr>
        <w:pStyle w:val="ListParagraph"/>
        <w:numPr>
          <w:ilvl w:val="0"/>
          <w:numId w:val="2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Document the system design artifacts, including architectural diagrams, data models, interface specifications, module specifications, and behavioral descriptions.</w:t>
      </w:r>
    </w:p>
    <w:p w14:paraId="47101230" w14:textId="77777777" w:rsidR="00EC6E7D" w:rsidRPr="00DD0E6A" w:rsidRDefault="00EC6E7D" w:rsidP="00EC6E7D">
      <w:pPr>
        <w:pStyle w:val="ListParagraph"/>
        <w:numPr>
          <w:ilvl w:val="0"/>
          <w:numId w:val="2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Create design documents, architectural blueprints, and technical specifications to communicate the system design to developers, testers, and other stakeholders.</w:t>
      </w:r>
    </w:p>
    <w:p w14:paraId="4E969906" w14:textId="77777777" w:rsidR="00EC6E7D" w:rsidRPr="00DD0E6A" w:rsidRDefault="00EC6E7D" w:rsidP="00EC6E7D">
      <w:pPr>
        <w:pStyle w:val="ListParagraph"/>
        <w:numPr>
          <w:ilvl w:val="0"/>
          <w:numId w:val="2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Ensure that design documentation is comprehensive, well-organized, and accessible to support implementation, testing, and maintenance activities.</w:t>
      </w:r>
    </w:p>
    <w:p w14:paraId="02795001"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lastRenderedPageBreak/>
        <w:t>Iterate and Refine:</w:t>
      </w:r>
    </w:p>
    <w:p w14:paraId="02FEDB28" w14:textId="77777777" w:rsidR="00EC6E7D" w:rsidRPr="00DD0E6A" w:rsidRDefault="00EC6E7D" w:rsidP="00EC6E7D">
      <w:pPr>
        <w:pStyle w:val="ListParagraph"/>
        <w:numPr>
          <w:ilvl w:val="0"/>
          <w:numId w:val="29"/>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System design is an iterative process, and it may require multiple iterations to refine and optimize the design based on feedback, changing requirements, and emerging constraints.</w:t>
      </w:r>
    </w:p>
    <w:p w14:paraId="062A4822" w14:textId="77777777" w:rsidR="00EC6E7D" w:rsidRPr="00DD0E6A" w:rsidRDefault="00EC6E7D" w:rsidP="00EC6E7D">
      <w:pPr>
        <w:pStyle w:val="ListParagraph"/>
        <w:numPr>
          <w:ilvl w:val="0"/>
          <w:numId w:val="29"/>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Continuously evaluate and refine the design as the project progresses, incorporating new insights, addressing issues, and adapting to evolving needs.</w:t>
      </w:r>
    </w:p>
    <w:p w14:paraId="1F1DE61D"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5911A75C" w14:textId="77777777" w:rsidR="00EC6E7D" w:rsidRPr="00DD0E6A" w:rsidRDefault="00EC6E7D" w:rsidP="00EC6E7D">
      <w:pPr>
        <w:jc w:val="both"/>
        <w:rPr>
          <w:rFonts w:ascii="Times New Roman" w:hAnsi="Times New Roman" w:cs="Times New Roman"/>
          <w:sz w:val="24"/>
          <w:szCs w:val="24"/>
        </w:rPr>
      </w:pPr>
    </w:p>
    <w:p w14:paraId="154E69BA" w14:textId="77777777" w:rsidR="00EC6E7D" w:rsidRPr="00DD0E6A" w:rsidRDefault="00EC6E7D" w:rsidP="00EC6E7D">
      <w:pPr>
        <w:jc w:val="both"/>
        <w:rPr>
          <w:rFonts w:ascii="Times New Roman" w:hAnsi="Times New Roman" w:cs="Times New Roman"/>
          <w:b/>
          <w:bCs/>
          <w:sz w:val="28"/>
        </w:rPr>
      </w:pPr>
      <w:r w:rsidRPr="00DD0E6A">
        <w:rPr>
          <w:rFonts w:ascii="Times New Roman" w:hAnsi="Times New Roman" w:cs="Times New Roman"/>
          <w:b/>
          <w:bCs/>
          <w:sz w:val="28"/>
        </w:rPr>
        <w:t>Data Flow Diagram</w:t>
      </w:r>
    </w:p>
    <w:p w14:paraId="7C3AB293" w14:textId="77777777" w:rsidR="00EC6E7D" w:rsidRPr="00DD0E6A" w:rsidRDefault="00EC6E7D" w:rsidP="00EC6E7D">
      <w:pPr>
        <w:jc w:val="both"/>
        <w:rPr>
          <w:rFonts w:ascii="Times New Roman" w:hAnsi="Times New Roman" w:cs="Times New Roman"/>
          <w:b/>
          <w:bCs/>
          <w:sz w:val="28"/>
        </w:rPr>
      </w:pPr>
    </w:p>
    <w:p w14:paraId="72E19F78"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54AFB85A"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Processes:</w:t>
      </w:r>
    </w:p>
    <w:p w14:paraId="744034FA" w14:textId="77777777" w:rsidR="00EC6E7D" w:rsidRPr="00DD0E6A" w:rsidRDefault="00EC6E7D" w:rsidP="00EC6E7D">
      <w:pPr>
        <w:pStyle w:val="ListParagraph"/>
        <w:numPr>
          <w:ilvl w:val="0"/>
          <w:numId w:val="3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Processes represent activities or functions that manipulate data within the system.</w:t>
      </w:r>
    </w:p>
    <w:p w14:paraId="5E3D4451" w14:textId="77777777" w:rsidR="00EC6E7D" w:rsidRPr="00DD0E6A" w:rsidRDefault="00EC6E7D" w:rsidP="00EC6E7D">
      <w:pPr>
        <w:pStyle w:val="ListParagraph"/>
        <w:numPr>
          <w:ilvl w:val="0"/>
          <w:numId w:val="3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Each process performs a specific task or operation on the input data to produce output data.</w:t>
      </w:r>
    </w:p>
    <w:p w14:paraId="6F72CE09" w14:textId="77777777" w:rsidR="00EC6E7D" w:rsidRPr="00DD0E6A" w:rsidRDefault="00EC6E7D" w:rsidP="00EC6E7D">
      <w:pPr>
        <w:pStyle w:val="ListParagraph"/>
        <w:numPr>
          <w:ilvl w:val="0"/>
          <w:numId w:val="3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Processes are depicted as circles or rectangles in a DFD diagram, labeled with a descriptive name or identifier.</w:t>
      </w:r>
    </w:p>
    <w:p w14:paraId="22571DB7" w14:textId="77777777" w:rsidR="00EC6E7D" w:rsidRPr="00DD0E6A" w:rsidRDefault="00EC6E7D" w:rsidP="00EC6E7D">
      <w:pPr>
        <w:pStyle w:val="ListParagraph"/>
        <w:numPr>
          <w:ilvl w:val="0"/>
          <w:numId w:val="3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Examples of processes include data transformation, computation, validation, storage, retrieval, and transmission.</w:t>
      </w:r>
    </w:p>
    <w:p w14:paraId="031BC56F"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Data Flows:</w:t>
      </w:r>
    </w:p>
    <w:p w14:paraId="5B71DF88" w14:textId="77777777" w:rsidR="00EC6E7D" w:rsidRPr="00DD0E6A" w:rsidRDefault="00EC6E7D" w:rsidP="00EC6E7D">
      <w:pPr>
        <w:pStyle w:val="ListParagraph"/>
        <w:numPr>
          <w:ilvl w:val="0"/>
          <w:numId w:val="3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Data flows represent the movement of data between processes, data stores, and external entities within the system.</w:t>
      </w:r>
    </w:p>
    <w:p w14:paraId="3A9944B1" w14:textId="77777777" w:rsidR="00EC6E7D" w:rsidRPr="00DD0E6A" w:rsidRDefault="00EC6E7D" w:rsidP="00EC6E7D">
      <w:pPr>
        <w:pStyle w:val="ListParagraph"/>
        <w:numPr>
          <w:ilvl w:val="0"/>
          <w:numId w:val="3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Data flows are depicted as arrows in a DFD diagram, indicating the direction of data flow.</w:t>
      </w:r>
    </w:p>
    <w:p w14:paraId="24ED1471" w14:textId="77777777" w:rsidR="00EC6E7D" w:rsidRPr="00DD0E6A" w:rsidRDefault="00EC6E7D" w:rsidP="00EC6E7D">
      <w:pPr>
        <w:pStyle w:val="ListParagraph"/>
        <w:numPr>
          <w:ilvl w:val="0"/>
          <w:numId w:val="3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Each data flow is labeled with a meaningful name that describes the type or content of the data being transmitted.</w:t>
      </w:r>
    </w:p>
    <w:p w14:paraId="3635FA3C" w14:textId="77777777" w:rsidR="00EC6E7D" w:rsidRPr="00DD0E6A" w:rsidRDefault="00EC6E7D" w:rsidP="00EC6E7D">
      <w:pPr>
        <w:pStyle w:val="ListParagraph"/>
        <w:numPr>
          <w:ilvl w:val="0"/>
          <w:numId w:val="3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Data flows may represent inputs, outputs, or intermediate data exchanged between processes and external entities.</w:t>
      </w:r>
    </w:p>
    <w:p w14:paraId="4FCD98B4"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Data Stores:</w:t>
      </w:r>
    </w:p>
    <w:p w14:paraId="1D68011E" w14:textId="77777777" w:rsidR="00EC6E7D" w:rsidRPr="00DD0E6A" w:rsidRDefault="00EC6E7D" w:rsidP="00EC6E7D">
      <w:pPr>
        <w:pStyle w:val="ListParagraph"/>
        <w:numPr>
          <w:ilvl w:val="0"/>
          <w:numId w:val="3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Data stores represent repositories or storage locations where data is persistently stored within the system.</w:t>
      </w:r>
    </w:p>
    <w:p w14:paraId="39FF9991" w14:textId="77777777" w:rsidR="00EC6E7D" w:rsidRPr="00DD0E6A" w:rsidRDefault="00EC6E7D" w:rsidP="00EC6E7D">
      <w:pPr>
        <w:pStyle w:val="ListParagraph"/>
        <w:numPr>
          <w:ilvl w:val="0"/>
          <w:numId w:val="3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Data stores are depicted as rectangles with two parallel lines on one side in a DFD diagram.</w:t>
      </w:r>
    </w:p>
    <w:p w14:paraId="1DB315F6" w14:textId="77777777" w:rsidR="00EC6E7D" w:rsidRPr="00DD0E6A" w:rsidRDefault="00EC6E7D" w:rsidP="00EC6E7D">
      <w:pPr>
        <w:pStyle w:val="ListParagraph"/>
        <w:numPr>
          <w:ilvl w:val="0"/>
          <w:numId w:val="3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lastRenderedPageBreak/>
        <w:t>Each data store is labeled with a descriptive name that identifies the type or purpose of the stored data.</w:t>
      </w:r>
    </w:p>
    <w:p w14:paraId="7A5E4060" w14:textId="77777777" w:rsidR="00EC6E7D" w:rsidRPr="00DD0E6A" w:rsidRDefault="00EC6E7D" w:rsidP="00EC6E7D">
      <w:pPr>
        <w:pStyle w:val="ListParagraph"/>
        <w:numPr>
          <w:ilvl w:val="0"/>
          <w:numId w:val="3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Data stores may include databases, files, tables, queues, or any other storage medium used by the system.</w:t>
      </w:r>
    </w:p>
    <w:p w14:paraId="0CD8A40E"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External Entities:</w:t>
      </w:r>
    </w:p>
    <w:p w14:paraId="6E1A6641" w14:textId="77777777" w:rsidR="00EC6E7D" w:rsidRPr="00DD0E6A" w:rsidRDefault="00EC6E7D" w:rsidP="00EC6E7D">
      <w:pPr>
        <w:pStyle w:val="ListParagraph"/>
        <w:numPr>
          <w:ilvl w:val="0"/>
          <w:numId w:val="3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External entities represent sources or destinations of data that interact with the system but are external to it.</w:t>
      </w:r>
    </w:p>
    <w:p w14:paraId="05D1BC29" w14:textId="77777777" w:rsidR="00EC6E7D" w:rsidRPr="00DD0E6A" w:rsidRDefault="00EC6E7D" w:rsidP="00EC6E7D">
      <w:pPr>
        <w:pStyle w:val="ListParagraph"/>
        <w:numPr>
          <w:ilvl w:val="0"/>
          <w:numId w:val="3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External entities can be users, devices, systems, or other entities that exchange data with the system.</w:t>
      </w:r>
    </w:p>
    <w:p w14:paraId="5A2C1DC6" w14:textId="77777777" w:rsidR="00EC6E7D" w:rsidRPr="00DD0E6A" w:rsidRDefault="00EC6E7D" w:rsidP="00EC6E7D">
      <w:pPr>
        <w:pStyle w:val="ListParagraph"/>
        <w:numPr>
          <w:ilvl w:val="0"/>
          <w:numId w:val="3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External entities are depicted as squares or rectangles with rounded corners in a DFD diagram.</w:t>
      </w:r>
    </w:p>
    <w:p w14:paraId="697F2D90" w14:textId="77777777" w:rsidR="00EC6E7D" w:rsidRPr="00DD0E6A" w:rsidRDefault="00EC6E7D" w:rsidP="00EC6E7D">
      <w:pPr>
        <w:pStyle w:val="ListParagraph"/>
        <w:numPr>
          <w:ilvl w:val="0"/>
          <w:numId w:val="3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Each external entity is labeled with a descriptive name that identifies its role or function in the system.</w:t>
      </w:r>
    </w:p>
    <w:p w14:paraId="4F03D816"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Data Flow Paths:</w:t>
      </w:r>
    </w:p>
    <w:p w14:paraId="6185979C" w14:textId="77777777" w:rsidR="00EC6E7D" w:rsidRPr="00DD0E6A" w:rsidRDefault="00EC6E7D" w:rsidP="00EC6E7D">
      <w:pPr>
        <w:pStyle w:val="ListParagraph"/>
        <w:numPr>
          <w:ilvl w:val="0"/>
          <w:numId w:val="3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Data flow paths represent the paths along which data flows through the system from its source to its destination.</w:t>
      </w:r>
    </w:p>
    <w:p w14:paraId="5D1630C9" w14:textId="77777777" w:rsidR="00EC6E7D" w:rsidRPr="00DD0E6A" w:rsidRDefault="00EC6E7D" w:rsidP="00EC6E7D">
      <w:pPr>
        <w:pStyle w:val="ListParagraph"/>
        <w:numPr>
          <w:ilvl w:val="0"/>
          <w:numId w:val="3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Data flow paths are traced by following the arrows that connect processes, data stores, and external entities in the DFD diagram.</w:t>
      </w:r>
    </w:p>
    <w:p w14:paraId="375A6530" w14:textId="77777777" w:rsidR="00EC6E7D" w:rsidRPr="00DD0E6A" w:rsidRDefault="00EC6E7D" w:rsidP="00EC6E7D">
      <w:pPr>
        <w:pStyle w:val="ListParagraph"/>
        <w:numPr>
          <w:ilvl w:val="0"/>
          <w:numId w:val="3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Data flow paths illustrate the sequence of operations performed on the data as it moves through the system, showing how data is processed and transformed.</w:t>
      </w:r>
    </w:p>
    <w:p w14:paraId="21E8B7EF"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Levels of Detail:</w:t>
      </w:r>
    </w:p>
    <w:p w14:paraId="77E508F6" w14:textId="77777777" w:rsidR="00EC6E7D" w:rsidRPr="00DD0E6A" w:rsidRDefault="00EC6E7D" w:rsidP="00EC6E7D">
      <w:pPr>
        <w:pStyle w:val="ListParagraph"/>
        <w:numPr>
          <w:ilvl w:val="0"/>
          <w:numId w:val="3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DFDs can be organized into multiple levels of detail to represent different perspectives or views of the system.</w:t>
      </w:r>
    </w:p>
    <w:p w14:paraId="2895CDF7" w14:textId="77777777" w:rsidR="00EC6E7D" w:rsidRPr="00DD0E6A" w:rsidRDefault="00EC6E7D" w:rsidP="00EC6E7D">
      <w:pPr>
        <w:pStyle w:val="ListParagraph"/>
        <w:numPr>
          <w:ilvl w:val="0"/>
          <w:numId w:val="3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Level 0 DFD represents the highest level of abstraction, showing the overall structure and major processes of the system.</w:t>
      </w:r>
    </w:p>
    <w:p w14:paraId="160B354E" w14:textId="77777777" w:rsidR="00EC6E7D" w:rsidRPr="00DD0E6A" w:rsidRDefault="00EC6E7D" w:rsidP="00EC6E7D">
      <w:pPr>
        <w:pStyle w:val="ListParagraph"/>
        <w:numPr>
          <w:ilvl w:val="0"/>
          <w:numId w:val="3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Lower-level DFDs provide more detailed views of specific processes or subsystems, breaking down complex processes into smaller components.</w:t>
      </w:r>
    </w:p>
    <w:p w14:paraId="4708AA22"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Context Diagram:</w:t>
      </w:r>
    </w:p>
    <w:p w14:paraId="3273A80E" w14:textId="77777777" w:rsidR="00EC6E7D" w:rsidRPr="00DD0E6A" w:rsidRDefault="00EC6E7D" w:rsidP="00EC6E7D">
      <w:pPr>
        <w:pStyle w:val="ListParagraph"/>
        <w:numPr>
          <w:ilvl w:val="0"/>
          <w:numId w:val="3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A context diagram is a high-level DFD that provides an overview of the system and its interactions with external entities.</w:t>
      </w:r>
    </w:p>
    <w:p w14:paraId="1A02E26D" w14:textId="77777777" w:rsidR="00EC6E7D" w:rsidRPr="00DD0E6A" w:rsidRDefault="00EC6E7D" w:rsidP="00EC6E7D">
      <w:pPr>
        <w:pStyle w:val="ListParagraph"/>
        <w:numPr>
          <w:ilvl w:val="0"/>
          <w:numId w:val="3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The context diagram shows the external entities that interact with the system and the data flows between them, without going into detail about internal processes or data stores.</w:t>
      </w:r>
    </w:p>
    <w:p w14:paraId="7BB5320E" w14:textId="77777777" w:rsidR="00EC6E7D" w:rsidRPr="00DD0E6A" w:rsidRDefault="00EC6E7D" w:rsidP="00EC6E7D">
      <w:pPr>
        <w:pStyle w:val="ListParagraph"/>
        <w:numPr>
          <w:ilvl w:val="0"/>
          <w:numId w:val="3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It serves as a starting point for understanding the scope and boundaries of the system and its external interfaces.</w:t>
      </w:r>
    </w:p>
    <w:p w14:paraId="714E47B5" w14:textId="77777777" w:rsidR="00EC6E7D" w:rsidRPr="00DD0E6A" w:rsidRDefault="00EC6E7D" w:rsidP="00EC6E7D">
      <w:pPr>
        <w:spacing w:after="160" w:line="259" w:lineRule="auto"/>
        <w:jc w:val="both"/>
        <w:rPr>
          <w:rFonts w:ascii="Times New Roman" w:hAnsi="Times New Roman" w:cs="Times New Roman"/>
          <w:sz w:val="24"/>
          <w:szCs w:val="24"/>
        </w:rPr>
      </w:pPr>
    </w:p>
    <w:p w14:paraId="6321D813" w14:textId="77777777" w:rsidR="00EC6E7D" w:rsidRPr="00DD0E6A" w:rsidRDefault="00EC6E7D" w:rsidP="00EC6E7D">
      <w:pPr>
        <w:jc w:val="both"/>
        <w:rPr>
          <w:rFonts w:ascii="Times New Roman" w:hAnsi="Times New Roman" w:cs="Times New Roman"/>
          <w:b/>
          <w:bCs/>
          <w:sz w:val="28"/>
        </w:rPr>
      </w:pPr>
      <w:r w:rsidRPr="00DD0E6A">
        <w:rPr>
          <w:rFonts w:ascii="Times New Roman" w:hAnsi="Times New Roman" w:cs="Times New Roman"/>
          <w:b/>
          <w:bCs/>
          <w:sz w:val="28"/>
        </w:rPr>
        <w:t>DFD Diagrams</w:t>
      </w:r>
    </w:p>
    <w:bookmarkEnd w:id="0"/>
    <w:p w14:paraId="0EADD32A" w14:textId="77777777" w:rsidR="00EC6E7D" w:rsidRPr="00DD0E6A" w:rsidRDefault="00EC6E7D" w:rsidP="00EC6E7D">
      <w:pPr>
        <w:jc w:val="both"/>
        <w:rPr>
          <w:rFonts w:ascii="Times New Roman" w:hAnsi="Times New Roman" w:cs="Times New Roman"/>
          <w:sz w:val="24"/>
          <w:szCs w:val="24"/>
        </w:rPr>
      </w:pPr>
    </w:p>
    <w:p w14:paraId="2B1C6439" w14:textId="77777777" w:rsidR="00EC6E7D" w:rsidRPr="00DD0E6A" w:rsidRDefault="00EC6E7D" w:rsidP="00EC6E7D">
      <w:pPr>
        <w:pStyle w:val="BodyText"/>
        <w:rPr>
          <w:b/>
          <w:sz w:val="32"/>
          <w:szCs w:val="32"/>
        </w:rPr>
      </w:pPr>
    </w:p>
    <w:p w14:paraId="5335B09D" w14:textId="77777777" w:rsidR="00EC6E7D" w:rsidRPr="00DD0E6A" w:rsidRDefault="00EC6E7D">
      <w:pPr>
        <w:jc w:val="center"/>
        <w:rPr>
          <w:rFonts w:ascii="Times New Roman" w:hAnsi="Times New Roman" w:cs="Times New Roman"/>
          <w:sz w:val="28"/>
          <w:szCs w:val="28"/>
        </w:rPr>
      </w:pPr>
    </w:p>
    <w:p w14:paraId="24AE3F35" w14:textId="77777777" w:rsidR="00EC6E7D" w:rsidRPr="00DD0E6A" w:rsidRDefault="00EC6E7D">
      <w:pPr>
        <w:jc w:val="center"/>
        <w:rPr>
          <w:rFonts w:ascii="Times New Roman" w:hAnsi="Times New Roman" w:cs="Times New Roman"/>
          <w:sz w:val="28"/>
          <w:szCs w:val="28"/>
        </w:rPr>
      </w:pPr>
    </w:p>
    <w:p w14:paraId="74D15CEA" w14:textId="77777777" w:rsidR="00EC6E7D" w:rsidRPr="00DD0E6A" w:rsidRDefault="00EC6E7D">
      <w:pPr>
        <w:jc w:val="center"/>
        <w:rPr>
          <w:rFonts w:ascii="Times New Roman" w:hAnsi="Times New Roman" w:cs="Times New Roman"/>
          <w:sz w:val="28"/>
          <w:szCs w:val="28"/>
        </w:rPr>
      </w:pPr>
    </w:p>
    <w:p w14:paraId="071FC341" w14:textId="77777777" w:rsidR="00EC6E7D" w:rsidRPr="00DD0E6A" w:rsidRDefault="00EC6E7D">
      <w:pPr>
        <w:jc w:val="center"/>
        <w:rPr>
          <w:rFonts w:ascii="Times New Roman" w:hAnsi="Times New Roman" w:cs="Times New Roman"/>
          <w:sz w:val="28"/>
          <w:szCs w:val="28"/>
        </w:rPr>
      </w:pPr>
    </w:p>
    <w:p w14:paraId="4D99DAE6" w14:textId="77777777" w:rsidR="00EC6E7D" w:rsidRPr="00DD0E6A" w:rsidRDefault="00EC6E7D">
      <w:pPr>
        <w:jc w:val="center"/>
        <w:rPr>
          <w:rFonts w:ascii="Times New Roman" w:hAnsi="Times New Roman" w:cs="Times New Roman"/>
          <w:sz w:val="28"/>
          <w:szCs w:val="28"/>
        </w:rPr>
      </w:pPr>
    </w:p>
    <w:p w14:paraId="2D0794BC" w14:textId="77777777" w:rsidR="00EC6E7D" w:rsidRPr="00DD0E6A" w:rsidRDefault="00EC6E7D">
      <w:pPr>
        <w:jc w:val="center"/>
        <w:rPr>
          <w:rFonts w:ascii="Times New Roman" w:hAnsi="Times New Roman" w:cs="Times New Roman"/>
          <w:sz w:val="28"/>
          <w:szCs w:val="28"/>
        </w:rPr>
      </w:pPr>
    </w:p>
    <w:p w14:paraId="6A6B880E" w14:textId="77777777" w:rsidR="00EC6E7D" w:rsidRPr="00DD0E6A" w:rsidRDefault="00EC6E7D">
      <w:pPr>
        <w:jc w:val="center"/>
        <w:rPr>
          <w:rFonts w:ascii="Times New Roman" w:hAnsi="Times New Roman" w:cs="Times New Roman"/>
          <w:sz w:val="28"/>
          <w:szCs w:val="28"/>
        </w:rPr>
      </w:pPr>
    </w:p>
    <w:p w14:paraId="14A48223" w14:textId="77777777" w:rsidR="00EC6E7D" w:rsidRPr="00DD0E6A" w:rsidRDefault="00EC6E7D">
      <w:pPr>
        <w:jc w:val="center"/>
        <w:rPr>
          <w:rFonts w:ascii="Times New Roman" w:hAnsi="Times New Roman" w:cs="Times New Roman"/>
          <w:sz w:val="28"/>
          <w:szCs w:val="28"/>
        </w:rPr>
      </w:pPr>
    </w:p>
    <w:p w14:paraId="45D9553C" w14:textId="77777777" w:rsidR="00EC6E7D" w:rsidRPr="00DD0E6A" w:rsidRDefault="00EC6E7D">
      <w:pPr>
        <w:jc w:val="center"/>
        <w:rPr>
          <w:rFonts w:ascii="Times New Roman" w:hAnsi="Times New Roman" w:cs="Times New Roman"/>
          <w:sz w:val="28"/>
          <w:szCs w:val="28"/>
        </w:rPr>
      </w:pPr>
    </w:p>
    <w:p w14:paraId="65ED3C30" w14:textId="77777777" w:rsidR="00EC6E7D" w:rsidRPr="00DD0E6A" w:rsidRDefault="00EC6E7D">
      <w:pPr>
        <w:jc w:val="center"/>
        <w:rPr>
          <w:rFonts w:ascii="Times New Roman" w:hAnsi="Times New Roman" w:cs="Times New Roman"/>
          <w:sz w:val="28"/>
          <w:szCs w:val="28"/>
        </w:rPr>
      </w:pPr>
    </w:p>
    <w:p w14:paraId="4590A327" w14:textId="3DA7B590" w:rsidR="009F00CB" w:rsidRPr="00DD0E6A" w:rsidRDefault="00000000">
      <w:pPr>
        <w:jc w:val="center"/>
        <w:rPr>
          <w:rFonts w:ascii="Times New Roman" w:hAnsi="Times New Roman" w:cs="Times New Roman"/>
          <w:b/>
          <w:bCs/>
          <w:sz w:val="28"/>
          <w:szCs w:val="28"/>
        </w:rPr>
      </w:pPr>
      <w:r w:rsidRPr="00DD0E6A">
        <w:rPr>
          <w:rFonts w:ascii="Times New Roman" w:hAnsi="Times New Roman" w:cs="Times New Roman"/>
          <w:sz w:val="28"/>
          <w:szCs w:val="28"/>
        </w:rPr>
        <w:t xml:space="preserve">            </w:t>
      </w:r>
      <w:r w:rsidRPr="00DD0E6A">
        <w:rPr>
          <w:rFonts w:ascii="Times New Roman" w:hAnsi="Times New Roman" w:cs="Times New Roman"/>
          <w:b/>
          <w:bCs/>
          <w:sz w:val="28"/>
          <w:szCs w:val="28"/>
        </w:rPr>
        <w:t>DFD for Car Parking  System</w:t>
      </w:r>
    </w:p>
    <w:p w14:paraId="58CFE3FC" w14:textId="77777777" w:rsidR="009F00CB" w:rsidRPr="00DD0E6A" w:rsidRDefault="009F00CB">
      <w:pPr>
        <w:jc w:val="center"/>
        <w:rPr>
          <w:rFonts w:ascii="Times New Roman" w:hAnsi="Times New Roman" w:cs="Times New Roman"/>
          <w:b/>
          <w:bCs/>
          <w:sz w:val="28"/>
          <w:szCs w:val="28"/>
        </w:rPr>
      </w:pPr>
    </w:p>
    <w:p w14:paraId="3A6A2C10" w14:textId="77777777" w:rsidR="009F00CB" w:rsidRPr="00DD0E6A" w:rsidRDefault="00000000">
      <w:pPr>
        <w:pStyle w:val="ListParagraph"/>
        <w:ind w:left="0"/>
        <w:rPr>
          <w:rFonts w:ascii="Times New Roman" w:hAnsi="Times New Roman" w:cs="Times New Roman"/>
          <w:sz w:val="28"/>
          <w:szCs w:val="28"/>
        </w:rPr>
      </w:pPr>
      <w:r w:rsidRPr="00DD0E6A">
        <w:rPr>
          <w:rFonts w:ascii="Times New Roman" w:hAnsi="Times New Roman" w:cs="Times New Roman"/>
          <w:noProof/>
          <w:sz w:val="28"/>
          <w:szCs w:val="28"/>
        </w:rPr>
        <w:drawing>
          <wp:inline distT="0" distB="0" distL="114300" distR="114300" wp14:anchorId="2E7C9D79" wp14:editId="7DB1F4E8">
            <wp:extent cx="5172075" cy="2790825"/>
            <wp:effectExtent l="0" t="0" r="9525" b="9525"/>
            <wp:docPr id="4" name="Picture 4" descr="Level-1-DFD-Car-Parking-Management-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evel-1-DFD-Car-Parking-Management-System"/>
                    <pic:cNvPicPr>
                      <a:picLocks noChangeAspect="1"/>
                    </pic:cNvPicPr>
                  </pic:nvPicPr>
                  <pic:blipFill>
                    <a:blip r:embed="rId10"/>
                    <a:stretch>
                      <a:fillRect/>
                    </a:stretch>
                  </pic:blipFill>
                  <pic:spPr>
                    <a:xfrm>
                      <a:off x="0" y="0"/>
                      <a:ext cx="5172075" cy="2790825"/>
                    </a:xfrm>
                    <a:prstGeom prst="rect">
                      <a:avLst/>
                    </a:prstGeom>
                  </pic:spPr>
                </pic:pic>
              </a:graphicData>
            </a:graphic>
          </wp:inline>
        </w:drawing>
      </w:r>
    </w:p>
    <w:p w14:paraId="162942C6" w14:textId="77777777" w:rsidR="009F00CB" w:rsidRPr="00DD0E6A" w:rsidRDefault="009F00CB">
      <w:pPr>
        <w:pStyle w:val="ListParagraph"/>
        <w:ind w:left="0"/>
        <w:rPr>
          <w:rFonts w:ascii="Times New Roman" w:hAnsi="Times New Roman" w:cs="Times New Roman"/>
          <w:sz w:val="28"/>
          <w:szCs w:val="28"/>
        </w:rPr>
      </w:pPr>
    </w:p>
    <w:p w14:paraId="47F35B0E" w14:textId="77777777" w:rsidR="009F00CB" w:rsidRPr="00DD0E6A" w:rsidRDefault="009F00CB">
      <w:pPr>
        <w:pStyle w:val="ListParagraph"/>
        <w:ind w:left="0"/>
        <w:rPr>
          <w:rFonts w:ascii="Times New Roman" w:hAnsi="Times New Roman" w:cs="Times New Roman"/>
          <w:sz w:val="28"/>
          <w:szCs w:val="28"/>
        </w:rPr>
      </w:pPr>
    </w:p>
    <w:p w14:paraId="5DF8F99B" w14:textId="77777777" w:rsidR="009F00CB" w:rsidRPr="00DD0E6A" w:rsidRDefault="00000000">
      <w:pPr>
        <w:pStyle w:val="ListParagraph"/>
        <w:numPr>
          <w:ilvl w:val="0"/>
          <w:numId w:val="1"/>
        </w:numPr>
        <w:rPr>
          <w:rFonts w:ascii="Times New Roman" w:hAnsi="Times New Roman" w:cs="Times New Roman"/>
          <w:sz w:val="28"/>
          <w:szCs w:val="28"/>
        </w:rPr>
      </w:pPr>
      <w:r w:rsidRPr="00DD0E6A">
        <w:rPr>
          <w:rFonts w:ascii="Times New Roman" w:hAnsi="Times New Roman" w:cs="Times New Roman"/>
          <w:b/>
          <w:bCs/>
          <w:sz w:val="28"/>
          <w:szCs w:val="28"/>
        </w:rPr>
        <w:t>First Level of Data Flow Diagram for Admin</w:t>
      </w:r>
    </w:p>
    <w:p w14:paraId="338CA120" w14:textId="77777777" w:rsidR="009F00CB" w:rsidRPr="00DD0E6A" w:rsidRDefault="009F00CB">
      <w:pPr>
        <w:pStyle w:val="ListParagraph"/>
        <w:ind w:left="0"/>
        <w:rPr>
          <w:rFonts w:ascii="Times New Roman" w:hAnsi="Times New Roman" w:cs="Times New Roman"/>
          <w:b/>
          <w:bCs/>
          <w:sz w:val="28"/>
          <w:szCs w:val="28"/>
        </w:rPr>
      </w:pPr>
    </w:p>
    <w:p w14:paraId="350E1F18" w14:textId="77777777" w:rsidR="009F00CB" w:rsidRPr="00DD0E6A" w:rsidRDefault="009F00CB">
      <w:pPr>
        <w:pStyle w:val="ListParagraph"/>
        <w:ind w:left="0"/>
        <w:rPr>
          <w:rFonts w:ascii="Times New Roman" w:hAnsi="Times New Roman" w:cs="Times New Roman"/>
          <w:b/>
          <w:bCs/>
          <w:sz w:val="28"/>
          <w:szCs w:val="28"/>
        </w:rPr>
      </w:pPr>
    </w:p>
    <w:p w14:paraId="79CBA6B8" w14:textId="77777777" w:rsidR="009F00CB" w:rsidRPr="00DD0E6A" w:rsidRDefault="00000000">
      <w:pPr>
        <w:pStyle w:val="ListParagraph"/>
        <w:ind w:left="0"/>
        <w:rPr>
          <w:rFonts w:ascii="Times New Roman" w:hAnsi="Times New Roman" w:cs="Times New Roman"/>
          <w:b/>
          <w:bCs/>
          <w:sz w:val="28"/>
          <w:szCs w:val="28"/>
        </w:rPr>
        <w:sectPr w:rsidR="009F00CB" w:rsidRPr="00DD0E6A">
          <w:pgSz w:w="11906" w:h="16838"/>
          <w:pgMar w:top="1440" w:right="1800" w:bottom="1440" w:left="1800" w:header="720" w:footer="720" w:gutter="0"/>
          <w:cols w:space="720"/>
          <w:docGrid w:linePitch="360"/>
        </w:sectPr>
      </w:pPr>
      <w:r w:rsidRPr="00DD0E6A">
        <w:rPr>
          <w:rFonts w:ascii="Times New Roman" w:hAnsi="Times New Roman" w:cs="Times New Roman"/>
          <w:b/>
          <w:bCs/>
          <w:noProof/>
          <w:sz w:val="28"/>
          <w:szCs w:val="28"/>
        </w:rPr>
        <w:lastRenderedPageBreak/>
        <w:drawing>
          <wp:inline distT="0" distB="0" distL="114300" distR="114300" wp14:anchorId="2F0D7333" wp14:editId="32093C60">
            <wp:extent cx="4981575" cy="3743325"/>
            <wp:effectExtent l="0" t="0" r="9525" b="9525"/>
            <wp:docPr id="5" name="Picture 5" descr="level-2-DFD-Car-Parking-Management-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evel-2-DFD-Car-Parking-Management-System"/>
                    <pic:cNvPicPr>
                      <a:picLocks noChangeAspect="1"/>
                    </pic:cNvPicPr>
                  </pic:nvPicPr>
                  <pic:blipFill>
                    <a:blip r:embed="rId11"/>
                    <a:stretch>
                      <a:fillRect/>
                    </a:stretch>
                  </pic:blipFill>
                  <pic:spPr>
                    <a:xfrm>
                      <a:off x="0" y="0"/>
                      <a:ext cx="4981575" cy="3743325"/>
                    </a:xfrm>
                    <a:prstGeom prst="rect">
                      <a:avLst/>
                    </a:prstGeom>
                  </pic:spPr>
                </pic:pic>
              </a:graphicData>
            </a:graphic>
          </wp:inline>
        </w:drawing>
      </w:r>
    </w:p>
    <w:p w14:paraId="14C7DA3B" w14:textId="77777777" w:rsidR="009F00CB" w:rsidRPr="00DD0E6A" w:rsidRDefault="00000000">
      <w:pPr>
        <w:rPr>
          <w:rFonts w:ascii="Times New Roman" w:hAnsi="Times New Roman" w:cs="Times New Roman"/>
          <w:b/>
          <w:bCs/>
          <w:sz w:val="28"/>
          <w:szCs w:val="28"/>
        </w:rPr>
      </w:pPr>
      <w:r w:rsidRPr="00DD0E6A">
        <w:rPr>
          <w:rFonts w:ascii="Times New Roman" w:hAnsi="Times New Roman" w:cs="Times New Roman"/>
          <w:b/>
          <w:bCs/>
          <w:sz w:val="28"/>
          <w:szCs w:val="28"/>
        </w:rPr>
        <w:lastRenderedPageBreak/>
        <w:t>Second Level of Data Flow Diagram for User</w:t>
      </w:r>
    </w:p>
    <w:p w14:paraId="520BC6CD" w14:textId="77777777" w:rsidR="009F00CB" w:rsidRPr="00DD0E6A" w:rsidRDefault="009F00CB">
      <w:pPr>
        <w:rPr>
          <w:rFonts w:ascii="Times New Roman" w:hAnsi="Times New Roman" w:cs="Times New Roman"/>
          <w:b/>
          <w:bCs/>
          <w:sz w:val="28"/>
          <w:szCs w:val="28"/>
        </w:rPr>
      </w:pPr>
    </w:p>
    <w:p w14:paraId="28D6773F" w14:textId="77777777" w:rsidR="009F00CB" w:rsidRPr="00DD0E6A" w:rsidRDefault="00000000">
      <w:pPr>
        <w:rPr>
          <w:rFonts w:ascii="Times New Roman" w:hAnsi="Times New Roman" w:cs="Times New Roman"/>
          <w:b/>
          <w:bCs/>
          <w:sz w:val="28"/>
          <w:szCs w:val="28"/>
        </w:rPr>
      </w:pPr>
      <w:r w:rsidRPr="00DD0E6A">
        <w:rPr>
          <w:rFonts w:ascii="Times New Roman" w:hAnsi="Times New Roman" w:cs="Times New Roman"/>
          <w:b/>
          <w:bCs/>
          <w:noProof/>
          <w:sz w:val="28"/>
          <w:szCs w:val="28"/>
        </w:rPr>
        <w:drawing>
          <wp:anchor distT="0" distB="0" distL="114300" distR="114300" simplePos="0" relativeHeight="251656704" behindDoc="1" locked="0" layoutInCell="1" allowOverlap="1" wp14:anchorId="275E0857" wp14:editId="5D72C6CC">
            <wp:simplePos x="0" y="0"/>
            <wp:positionH relativeFrom="column">
              <wp:posOffset>9525</wp:posOffset>
            </wp:positionH>
            <wp:positionV relativeFrom="paragraph">
              <wp:posOffset>333375</wp:posOffset>
            </wp:positionV>
            <wp:extent cx="4981575" cy="3267075"/>
            <wp:effectExtent l="0" t="0" r="9525" b="9525"/>
            <wp:wrapTight wrapText="bothSides">
              <wp:wrapPolygon edited="0">
                <wp:start x="0" y="0"/>
                <wp:lineTo x="0" y="21537"/>
                <wp:lineTo x="21559" y="21537"/>
                <wp:lineTo x="21559" y="0"/>
                <wp:lineTo x="0" y="0"/>
              </wp:wrapPolygon>
            </wp:wrapTight>
            <wp:docPr id="6" name="Picture 6" descr="Level-2-DFD-Car-Parking-Management-Syste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evel-2-DFD-Car-Parking-Management-System-1"/>
                    <pic:cNvPicPr>
                      <a:picLocks noChangeAspect="1"/>
                    </pic:cNvPicPr>
                  </pic:nvPicPr>
                  <pic:blipFill>
                    <a:blip r:embed="rId12"/>
                    <a:stretch>
                      <a:fillRect/>
                    </a:stretch>
                  </pic:blipFill>
                  <pic:spPr>
                    <a:xfrm>
                      <a:off x="0" y="0"/>
                      <a:ext cx="4981575" cy="3267075"/>
                    </a:xfrm>
                    <a:prstGeom prst="rect">
                      <a:avLst/>
                    </a:prstGeom>
                  </pic:spPr>
                </pic:pic>
              </a:graphicData>
            </a:graphic>
          </wp:anchor>
        </w:drawing>
      </w:r>
    </w:p>
    <w:p w14:paraId="46A97E62"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6F624EEA" w14:textId="77777777" w:rsidR="009F00CB" w:rsidRPr="00DD0E6A" w:rsidRDefault="00000000">
      <w:pPr>
        <w:rPr>
          <w:rFonts w:ascii="Times New Roman" w:hAnsi="Times New Roman" w:cs="Times New Roman"/>
          <w:b/>
          <w:sz w:val="36"/>
          <w:szCs w:val="36"/>
        </w:rPr>
      </w:pPr>
      <w:r w:rsidRPr="00DD0E6A">
        <w:rPr>
          <w:rFonts w:ascii="Times New Roman" w:hAnsi="Times New Roman" w:cs="Times New Roman"/>
          <w:b/>
          <w:sz w:val="36"/>
          <w:szCs w:val="36"/>
        </w:rPr>
        <w:lastRenderedPageBreak/>
        <w:t>UML Diagrams</w:t>
      </w:r>
    </w:p>
    <w:p w14:paraId="297A54A1" w14:textId="77777777" w:rsidR="009F00CB" w:rsidRPr="00DD0E6A" w:rsidRDefault="009F00CB">
      <w:pPr>
        <w:rPr>
          <w:rFonts w:ascii="Times New Roman" w:hAnsi="Times New Roman" w:cs="Times New Roman"/>
          <w:b/>
          <w:sz w:val="36"/>
          <w:szCs w:val="36"/>
        </w:rPr>
      </w:pPr>
    </w:p>
    <w:p w14:paraId="550D7470" w14:textId="77777777" w:rsidR="009F00CB" w:rsidRPr="00DD0E6A" w:rsidRDefault="00000000">
      <w:pPr>
        <w:rPr>
          <w:rFonts w:ascii="Times New Roman" w:hAnsi="Times New Roman" w:cs="Times New Roman"/>
          <w:b/>
          <w:sz w:val="28"/>
          <w:szCs w:val="28"/>
        </w:rPr>
      </w:pPr>
      <w:r w:rsidRPr="00DD0E6A">
        <w:rPr>
          <w:rFonts w:ascii="Times New Roman" w:hAnsi="Times New Roman" w:cs="Times New Roman"/>
          <w:b/>
          <w:sz w:val="28"/>
          <w:szCs w:val="28"/>
        </w:rPr>
        <w:t>Activity diagrams:</w:t>
      </w:r>
    </w:p>
    <w:p w14:paraId="0038BF43" w14:textId="77777777" w:rsidR="009F00CB" w:rsidRPr="00DD0E6A" w:rsidRDefault="009F00CB">
      <w:pPr>
        <w:pStyle w:val="ListParagraph"/>
        <w:ind w:left="0"/>
        <w:rPr>
          <w:rFonts w:ascii="Times New Roman" w:hAnsi="Times New Roman" w:cs="Times New Roman"/>
          <w:sz w:val="28"/>
          <w:szCs w:val="28"/>
        </w:rPr>
      </w:pPr>
    </w:p>
    <w:p w14:paraId="1C0E2743" w14:textId="77777777" w:rsidR="009F00CB" w:rsidRPr="00DD0E6A" w:rsidRDefault="00000000">
      <w:pPr>
        <w:pStyle w:val="ListParagraph"/>
        <w:ind w:left="0"/>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r w:rsidRPr="00DD0E6A">
        <w:rPr>
          <w:rFonts w:ascii="Times New Roman" w:hAnsi="Times New Roman" w:cs="Times New Roman"/>
          <w:noProof/>
          <w:sz w:val="28"/>
          <w:szCs w:val="28"/>
        </w:rPr>
        <w:drawing>
          <wp:anchor distT="0" distB="0" distL="114300" distR="114300" simplePos="0" relativeHeight="251658752" behindDoc="1" locked="0" layoutInCell="1" allowOverlap="1" wp14:anchorId="17416E1B" wp14:editId="4429CE29">
            <wp:simplePos x="0" y="0"/>
            <wp:positionH relativeFrom="column">
              <wp:posOffset>-514350</wp:posOffset>
            </wp:positionH>
            <wp:positionV relativeFrom="paragraph">
              <wp:posOffset>581025</wp:posOffset>
            </wp:positionV>
            <wp:extent cx="6321425" cy="3149600"/>
            <wp:effectExtent l="0" t="0" r="3175" b="12700"/>
            <wp:wrapTight wrapText="bothSides">
              <wp:wrapPolygon edited="0">
                <wp:start x="0" y="0"/>
                <wp:lineTo x="0" y="21426"/>
                <wp:lineTo x="21546" y="21426"/>
                <wp:lineTo x="21546" y="0"/>
                <wp:lineTo x="0" y="0"/>
              </wp:wrapPolygon>
            </wp:wrapTight>
            <wp:docPr id="8" name="Picture 8" descr="carparkingActivity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rparkingActivity11"/>
                    <pic:cNvPicPr>
                      <a:picLocks noChangeAspect="1"/>
                    </pic:cNvPicPr>
                  </pic:nvPicPr>
                  <pic:blipFill>
                    <a:blip r:embed="rId13"/>
                    <a:stretch>
                      <a:fillRect/>
                    </a:stretch>
                  </pic:blipFill>
                  <pic:spPr>
                    <a:xfrm>
                      <a:off x="0" y="0"/>
                      <a:ext cx="6321425" cy="3149600"/>
                    </a:xfrm>
                    <a:prstGeom prst="rect">
                      <a:avLst/>
                    </a:prstGeom>
                  </pic:spPr>
                </pic:pic>
              </a:graphicData>
            </a:graphic>
          </wp:anchor>
        </w:drawing>
      </w:r>
    </w:p>
    <w:p w14:paraId="6604F87A" w14:textId="77777777" w:rsidR="009F00CB" w:rsidRPr="00DD0E6A" w:rsidRDefault="00000000">
      <w:pPr>
        <w:rPr>
          <w:rFonts w:ascii="Times New Roman" w:hAnsi="Times New Roman" w:cs="Times New Roman"/>
          <w:b/>
          <w:sz w:val="36"/>
          <w:szCs w:val="36"/>
        </w:rPr>
      </w:pPr>
      <w:r w:rsidRPr="00DD0E6A">
        <w:rPr>
          <w:rFonts w:ascii="Times New Roman" w:hAnsi="Times New Roman" w:cs="Times New Roman"/>
          <w:b/>
          <w:sz w:val="36"/>
          <w:szCs w:val="36"/>
        </w:rPr>
        <w:lastRenderedPageBreak/>
        <w:t>Sequence Diagrams</w:t>
      </w:r>
    </w:p>
    <w:p w14:paraId="67BD3EF4" w14:textId="77777777" w:rsidR="009F00CB" w:rsidRPr="00DD0E6A" w:rsidRDefault="009F00CB">
      <w:pPr>
        <w:pStyle w:val="ListParagraph"/>
        <w:ind w:left="0"/>
        <w:rPr>
          <w:rFonts w:ascii="Times New Roman" w:hAnsi="Times New Roman" w:cs="Times New Roman"/>
          <w:sz w:val="28"/>
          <w:szCs w:val="28"/>
        </w:rPr>
      </w:pPr>
    </w:p>
    <w:p w14:paraId="6225004A" w14:textId="77777777" w:rsidR="009F00CB" w:rsidRPr="00DD0E6A" w:rsidRDefault="009F00CB">
      <w:pPr>
        <w:pStyle w:val="ListParagraph"/>
        <w:ind w:left="0"/>
        <w:rPr>
          <w:rFonts w:ascii="Times New Roman" w:hAnsi="Times New Roman" w:cs="Times New Roman"/>
          <w:sz w:val="28"/>
          <w:szCs w:val="28"/>
        </w:rPr>
      </w:pPr>
    </w:p>
    <w:p w14:paraId="4088F511" w14:textId="77777777" w:rsidR="009F00CB" w:rsidRPr="00DD0E6A" w:rsidRDefault="00000000">
      <w:pPr>
        <w:pStyle w:val="ListParagraph"/>
        <w:ind w:left="0"/>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r w:rsidRPr="00DD0E6A">
        <w:rPr>
          <w:rFonts w:ascii="Times New Roman" w:hAnsi="Times New Roman" w:cs="Times New Roman"/>
          <w:noProof/>
          <w:sz w:val="28"/>
          <w:szCs w:val="28"/>
        </w:rPr>
        <w:drawing>
          <wp:inline distT="0" distB="0" distL="114300" distR="114300" wp14:anchorId="12D6D842" wp14:editId="57331BE4">
            <wp:extent cx="5920105" cy="2756535"/>
            <wp:effectExtent l="0" t="0" r="4445" b="5715"/>
            <wp:docPr id="9" name="Picture 9" descr="carparkingSequence -Page-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rparkingSequence -Page-3.drawio"/>
                    <pic:cNvPicPr>
                      <a:picLocks noChangeAspect="1"/>
                    </pic:cNvPicPr>
                  </pic:nvPicPr>
                  <pic:blipFill>
                    <a:blip r:embed="rId14"/>
                    <a:stretch>
                      <a:fillRect/>
                    </a:stretch>
                  </pic:blipFill>
                  <pic:spPr>
                    <a:xfrm>
                      <a:off x="0" y="0"/>
                      <a:ext cx="5920105" cy="2756535"/>
                    </a:xfrm>
                    <a:prstGeom prst="rect">
                      <a:avLst/>
                    </a:prstGeom>
                  </pic:spPr>
                </pic:pic>
              </a:graphicData>
            </a:graphic>
          </wp:inline>
        </w:drawing>
      </w:r>
    </w:p>
    <w:p w14:paraId="612E7360" w14:textId="77777777" w:rsidR="009F00CB" w:rsidRPr="00DD0E6A" w:rsidRDefault="00000000">
      <w:pPr>
        <w:rPr>
          <w:rFonts w:ascii="Times New Roman" w:hAnsi="Times New Roman" w:cs="Times New Roman"/>
          <w:b/>
          <w:sz w:val="36"/>
          <w:szCs w:val="36"/>
        </w:rPr>
      </w:pPr>
      <w:r w:rsidRPr="00DD0E6A">
        <w:rPr>
          <w:rFonts w:ascii="Times New Roman" w:hAnsi="Times New Roman" w:cs="Times New Roman"/>
          <w:b/>
          <w:sz w:val="36"/>
          <w:szCs w:val="36"/>
        </w:rPr>
        <w:lastRenderedPageBreak/>
        <w:t>Component diagrams</w:t>
      </w:r>
    </w:p>
    <w:p w14:paraId="4E0D20C9" w14:textId="77777777" w:rsidR="009F00CB" w:rsidRPr="00DD0E6A" w:rsidRDefault="009F00CB">
      <w:pPr>
        <w:pStyle w:val="ListParagraph"/>
        <w:ind w:left="0"/>
        <w:rPr>
          <w:rFonts w:ascii="Times New Roman" w:hAnsi="Times New Roman" w:cs="Times New Roman"/>
          <w:sz w:val="28"/>
          <w:szCs w:val="28"/>
        </w:rPr>
      </w:pPr>
    </w:p>
    <w:p w14:paraId="68AFA2F9" w14:textId="77777777" w:rsidR="009F00CB" w:rsidRPr="00DD0E6A" w:rsidRDefault="009F00CB">
      <w:pPr>
        <w:pStyle w:val="ListParagraph"/>
        <w:ind w:left="0"/>
        <w:rPr>
          <w:rFonts w:ascii="Times New Roman" w:hAnsi="Times New Roman" w:cs="Times New Roman"/>
          <w:sz w:val="28"/>
          <w:szCs w:val="28"/>
        </w:rPr>
      </w:pPr>
    </w:p>
    <w:p w14:paraId="350C1023" w14:textId="77777777" w:rsidR="009F00CB" w:rsidRPr="00DD0E6A" w:rsidRDefault="009F00CB">
      <w:pPr>
        <w:pStyle w:val="ListParagraph"/>
        <w:ind w:left="0"/>
        <w:rPr>
          <w:rFonts w:ascii="Times New Roman" w:hAnsi="Times New Roman" w:cs="Times New Roman"/>
          <w:sz w:val="28"/>
          <w:szCs w:val="28"/>
        </w:rPr>
      </w:pPr>
    </w:p>
    <w:p w14:paraId="2AD3D4D9" w14:textId="77777777" w:rsidR="009F00CB" w:rsidRPr="00DD0E6A" w:rsidRDefault="00000000">
      <w:pPr>
        <w:pStyle w:val="ListParagraph"/>
        <w:ind w:left="0"/>
        <w:rPr>
          <w:rFonts w:ascii="Times New Roman" w:hAnsi="Times New Roman" w:cs="Times New Roman"/>
          <w:sz w:val="28"/>
          <w:szCs w:val="28"/>
        </w:rPr>
      </w:pPr>
      <w:r w:rsidRPr="00DD0E6A">
        <w:rPr>
          <w:rFonts w:ascii="Times New Roman" w:hAnsi="Times New Roman" w:cs="Times New Roman"/>
          <w:noProof/>
          <w:sz w:val="28"/>
          <w:szCs w:val="28"/>
        </w:rPr>
        <w:drawing>
          <wp:inline distT="0" distB="0" distL="114300" distR="114300" wp14:anchorId="5EC1D158" wp14:editId="4C88FCCD">
            <wp:extent cx="5248275" cy="2847975"/>
            <wp:effectExtent l="0" t="0" r="9525" b="9525"/>
            <wp:docPr id="10" name="Picture 10" descr="carparking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arparkingComponent"/>
                    <pic:cNvPicPr>
                      <a:picLocks noChangeAspect="1"/>
                    </pic:cNvPicPr>
                  </pic:nvPicPr>
                  <pic:blipFill>
                    <a:blip r:embed="rId15"/>
                    <a:stretch>
                      <a:fillRect/>
                    </a:stretch>
                  </pic:blipFill>
                  <pic:spPr>
                    <a:xfrm>
                      <a:off x="0" y="0"/>
                      <a:ext cx="5248275" cy="2847975"/>
                    </a:xfrm>
                    <a:prstGeom prst="rect">
                      <a:avLst/>
                    </a:prstGeom>
                  </pic:spPr>
                </pic:pic>
              </a:graphicData>
            </a:graphic>
          </wp:inline>
        </w:drawing>
      </w:r>
    </w:p>
    <w:p w14:paraId="51DE69B6" w14:textId="77777777" w:rsidR="009F00CB" w:rsidRPr="00DD0E6A" w:rsidRDefault="009F00CB">
      <w:pPr>
        <w:pStyle w:val="ListParagraph"/>
        <w:ind w:left="0"/>
        <w:rPr>
          <w:rFonts w:ascii="Times New Roman" w:hAnsi="Times New Roman" w:cs="Times New Roman"/>
          <w:sz w:val="28"/>
          <w:szCs w:val="28"/>
        </w:rPr>
      </w:pPr>
    </w:p>
    <w:p w14:paraId="4307F432" w14:textId="77777777" w:rsidR="00EC6E7D" w:rsidRPr="00DD0E6A" w:rsidRDefault="00EC6E7D">
      <w:pPr>
        <w:pStyle w:val="ListParagraph"/>
        <w:ind w:left="0"/>
        <w:rPr>
          <w:rFonts w:ascii="Times New Roman" w:hAnsi="Times New Roman" w:cs="Times New Roman"/>
          <w:sz w:val="28"/>
          <w:szCs w:val="28"/>
        </w:rPr>
      </w:pPr>
    </w:p>
    <w:p w14:paraId="23300A04"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04FD0BDB" w14:textId="77777777" w:rsidR="00EC6E7D" w:rsidRPr="00DD0E6A" w:rsidRDefault="00EC6E7D" w:rsidP="00EC6E7D">
      <w:pPr>
        <w:jc w:val="both"/>
        <w:rPr>
          <w:rFonts w:ascii="Times New Roman" w:hAnsi="Times New Roman" w:cs="Times New Roman"/>
          <w:b/>
          <w:bCs/>
          <w:sz w:val="32"/>
          <w:szCs w:val="32"/>
        </w:rPr>
      </w:pPr>
      <w:r w:rsidRPr="00DD0E6A">
        <w:rPr>
          <w:rFonts w:ascii="Times New Roman" w:hAnsi="Times New Roman" w:cs="Times New Roman"/>
          <w:b/>
          <w:bCs/>
          <w:sz w:val="32"/>
          <w:szCs w:val="32"/>
        </w:rPr>
        <w:t>Development</w:t>
      </w:r>
    </w:p>
    <w:p w14:paraId="7ABC8036" w14:textId="77777777" w:rsidR="00EC6E7D" w:rsidRPr="00DD0E6A" w:rsidRDefault="00EC6E7D" w:rsidP="00EC6E7D">
      <w:pPr>
        <w:jc w:val="both"/>
        <w:rPr>
          <w:rFonts w:ascii="Times New Roman" w:hAnsi="Times New Roman" w:cs="Times New Roman"/>
          <w:sz w:val="24"/>
          <w:szCs w:val="24"/>
        </w:rPr>
      </w:pPr>
      <w:r w:rsidRPr="00DD0E6A">
        <w:rPr>
          <w:rFonts w:ascii="Times New Roman" w:hAnsi="Times New Roman" w:cs="Times New Roman"/>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2C8F858A" w14:textId="77777777" w:rsidR="00EC6E7D" w:rsidRPr="00DD0E6A" w:rsidRDefault="00EC6E7D" w:rsidP="00EC6E7D">
      <w:pPr>
        <w:pStyle w:val="ListParagraph"/>
        <w:numPr>
          <w:ilvl w:val="0"/>
          <w:numId w:val="3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Utilize Object-Relational Mapping (ORM) frameworks like Hibernate to simplify database interactions.</w:t>
      </w:r>
    </w:p>
    <w:p w14:paraId="1902C498" w14:textId="77777777" w:rsidR="00EC6E7D" w:rsidRPr="00DD0E6A" w:rsidRDefault="00EC6E7D" w:rsidP="00EC6E7D">
      <w:pPr>
        <w:pStyle w:val="ListParagraph"/>
        <w:numPr>
          <w:ilvl w:val="0"/>
          <w:numId w:val="3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Design the View layer using HTML, CSS, and frontend frameworks such as Bootstrap or Materialize for responsive and visually appealing user interfaces.</w:t>
      </w:r>
    </w:p>
    <w:p w14:paraId="1A3CBD4F" w14:textId="77777777" w:rsidR="00EC6E7D" w:rsidRPr="00DD0E6A" w:rsidRDefault="00EC6E7D" w:rsidP="00EC6E7D">
      <w:pPr>
        <w:pStyle w:val="ListParagraph"/>
        <w:numPr>
          <w:ilvl w:val="0"/>
          <w:numId w:val="3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Develop controller classes to handle HTTP requests, route them to appropriate actions, and interact with the Model layer.</w:t>
      </w:r>
    </w:p>
    <w:p w14:paraId="27373B1F" w14:textId="77777777" w:rsidR="00EC6E7D" w:rsidRPr="00DD0E6A" w:rsidRDefault="00EC6E7D" w:rsidP="00EC6E7D">
      <w:pPr>
        <w:pStyle w:val="ListParagraph"/>
        <w:numPr>
          <w:ilvl w:val="0"/>
          <w:numId w:val="3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version control systems like Git for collaborative development and code management.</w:t>
      </w:r>
    </w:p>
    <w:p w14:paraId="0CE3C950" w14:textId="77777777" w:rsidR="00EC6E7D" w:rsidRPr="00DD0E6A" w:rsidRDefault="00EC6E7D" w:rsidP="00EC6E7D">
      <w:pPr>
        <w:pStyle w:val="ListParagraph"/>
        <w:numPr>
          <w:ilvl w:val="0"/>
          <w:numId w:val="3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Follow coding standards, conventions, and best practices to ensure consistency and maintainability.</w:t>
      </w:r>
    </w:p>
    <w:p w14:paraId="19AECC9E" w14:textId="77777777" w:rsidR="00EC6E7D" w:rsidRPr="00DD0E6A" w:rsidRDefault="00EC6E7D" w:rsidP="00EC6E7D">
      <w:pPr>
        <w:pStyle w:val="ListParagraph"/>
        <w:numPr>
          <w:ilvl w:val="0"/>
          <w:numId w:val="3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Implement the Model layer to represent the application's data model and business logic.</w:t>
      </w:r>
    </w:p>
    <w:p w14:paraId="61EC98F8"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Select Development Methodology:</w:t>
      </w:r>
    </w:p>
    <w:p w14:paraId="4CB55E8D" w14:textId="77777777" w:rsidR="00EC6E7D" w:rsidRPr="00DD0E6A" w:rsidRDefault="00EC6E7D" w:rsidP="00EC6E7D">
      <w:pPr>
        <w:pStyle w:val="ListParagraph"/>
        <w:numPr>
          <w:ilvl w:val="0"/>
          <w:numId w:val="39"/>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Choose an appropriate development methodology based on the project's requirements, team size, and organizational culture.</w:t>
      </w:r>
    </w:p>
    <w:p w14:paraId="64F915BF" w14:textId="77777777" w:rsidR="00EC6E7D" w:rsidRPr="00DD0E6A" w:rsidRDefault="00EC6E7D" w:rsidP="00EC6E7D">
      <w:pPr>
        <w:pStyle w:val="ListParagraph"/>
        <w:numPr>
          <w:ilvl w:val="0"/>
          <w:numId w:val="39"/>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lastRenderedPageBreak/>
        <w:t>Common methodologies include Waterfall, Agile, Scrum, Kanban, and DevOps, each offering different approaches to managing the development process.</w:t>
      </w:r>
    </w:p>
    <w:p w14:paraId="42C42803"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Setup Development Environment:</w:t>
      </w:r>
    </w:p>
    <w:p w14:paraId="7A3FDCF1" w14:textId="77777777" w:rsidR="00EC6E7D" w:rsidRPr="00DD0E6A" w:rsidRDefault="00EC6E7D" w:rsidP="00EC6E7D">
      <w:pPr>
        <w:pStyle w:val="ListParagraph"/>
        <w:numPr>
          <w:ilvl w:val="0"/>
          <w:numId w:val="4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Set up the development environment with the necessary tools, libraries, frameworks, and resources required for coding.</w:t>
      </w:r>
    </w:p>
    <w:p w14:paraId="7F0C124B" w14:textId="77777777" w:rsidR="00EC6E7D" w:rsidRPr="00DD0E6A" w:rsidRDefault="00EC6E7D" w:rsidP="00EC6E7D">
      <w:pPr>
        <w:pStyle w:val="ListParagraph"/>
        <w:numPr>
          <w:ilvl w:val="0"/>
          <w:numId w:val="40"/>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Install and configure development tools such as Integrated Development Environments (IDEs), version control systems (e.g., Git), build automation tools (e.g., Maven, Gradle), and testing frameworks.</w:t>
      </w:r>
    </w:p>
    <w:p w14:paraId="0D26B41F"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Write Code:</w:t>
      </w:r>
    </w:p>
    <w:p w14:paraId="20D8B9E4" w14:textId="77777777" w:rsidR="00EC6E7D" w:rsidRPr="00DD0E6A" w:rsidRDefault="00EC6E7D" w:rsidP="00EC6E7D">
      <w:pPr>
        <w:pStyle w:val="ListParagraph"/>
        <w:numPr>
          <w:ilvl w:val="0"/>
          <w:numId w:val="4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Developers write code according to the specifications and design documents created during the previous phases.</w:t>
      </w:r>
    </w:p>
    <w:p w14:paraId="3560353F" w14:textId="77777777" w:rsidR="00EC6E7D" w:rsidRPr="00DD0E6A" w:rsidRDefault="00EC6E7D" w:rsidP="00EC6E7D">
      <w:pPr>
        <w:pStyle w:val="ListParagraph"/>
        <w:numPr>
          <w:ilvl w:val="0"/>
          <w:numId w:val="4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appropriate programming languages, frameworks, and best practices to implement the desired functionality.</w:t>
      </w:r>
    </w:p>
    <w:p w14:paraId="46E78E6C" w14:textId="77777777" w:rsidR="00EC6E7D" w:rsidRPr="00DD0E6A" w:rsidRDefault="00EC6E7D" w:rsidP="00EC6E7D">
      <w:pPr>
        <w:pStyle w:val="ListParagraph"/>
        <w:numPr>
          <w:ilvl w:val="0"/>
          <w:numId w:val="41"/>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Follow coding standards, naming conventions, and design patterns to ensure consistency and maintainability of the codebase.</w:t>
      </w:r>
    </w:p>
    <w:p w14:paraId="3C4FAB96"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Implement Business Logic:</w:t>
      </w:r>
    </w:p>
    <w:p w14:paraId="577677FA" w14:textId="77777777" w:rsidR="00EC6E7D" w:rsidRPr="00DD0E6A" w:rsidRDefault="00EC6E7D" w:rsidP="00EC6E7D">
      <w:pPr>
        <w:pStyle w:val="ListParagraph"/>
        <w:numPr>
          <w:ilvl w:val="0"/>
          <w:numId w:val="4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Implement the business logic of the application, including algorithms, calculations, workflows, and decision-making processes.</w:t>
      </w:r>
    </w:p>
    <w:p w14:paraId="76E58D88" w14:textId="77777777" w:rsidR="00EC6E7D" w:rsidRPr="00DD0E6A" w:rsidRDefault="00EC6E7D" w:rsidP="00EC6E7D">
      <w:pPr>
        <w:pStyle w:val="ListParagraph"/>
        <w:numPr>
          <w:ilvl w:val="0"/>
          <w:numId w:val="42"/>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Write code to handle user interactions, process input data, and generate output responses according to the requirements.</w:t>
      </w:r>
    </w:p>
    <w:p w14:paraId="5F7380D5"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Develop User Interface (UI):</w:t>
      </w:r>
    </w:p>
    <w:p w14:paraId="6D2250E8" w14:textId="77777777" w:rsidR="00EC6E7D" w:rsidRPr="00DD0E6A" w:rsidRDefault="00EC6E7D" w:rsidP="00EC6E7D">
      <w:pPr>
        <w:pStyle w:val="ListParagraph"/>
        <w:numPr>
          <w:ilvl w:val="0"/>
          <w:numId w:val="4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Design and develop the user interface (UI) components, including screens, forms, menus, buttons, and widgets.</w:t>
      </w:r>
    </w:p>
    <w:p w14:paraId="5886B2D7" w14:textId="77777777" w:rsidR="00EC6E7D" w:rsidRPr="00DD0E6A" w:rsidRDefault="00EC6E7D" w:rsidP="00EC6E7D">
      <w:pPr>
        <w:pStyle w:val="ListParagraph"/>
        <w:numPr>
          <w:ilvl w:val="0"/>
          <w:numId w:val="43"/>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frontend technologies such as HTML, CSS, JavaScript, and frontend frameworks to create interactive and responsive user interfaces.</w:t>
      </w:r>
    </w:p>
    <w:p w14:paraId="4287C4F0"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Integrate Components:</w:t>
      </w:r>
    </w:p>
    <w:p w14:paraId="6D9AF510" w14:textId="77777777" w:rsidR="00EC6E7D" w:rsidRPr="00DD0E6A" w:rsidRDefault="00EC6E7D" w:rsidP="00EC6E7D">
      <w:pPr>
        <w:pStyle w:val="ListParagraph"/>
        <w:numPr>
          <w:ilvl w:val="0"/>
          <w:numId w:val="4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Integrate different modules, components, and libraries to build a cohesive and functional system.</w:t>
      </w:r>
    </w:p>
    <w:p w14:paraId="6CB86AC2" w14:textId="77777777" w:rsidR="00EC6E7D" w:rsidRPr="00DD0E6A" w:rsidRDefault="00EC6E7D" w:rsidP="00EC6E7D">
      <w:pPr>
        <w:pStyle w:val="ListParagraph"/>
        <w:numPr>
          <w:ilvl w:val="0"/>
          <w:numId w:val="44"/>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Ensure that components communicate effectively with each other and adhere to the defined interfaces and protocols.</w:t>
      </w:r>
    </w:p>
    <w:p w14:paraId="79E48FBB"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Implement Data Access Layer:</w:t>
      </w:r>
    </w:p>
    <w:p w14:paraId="506AF17E" w14:textId="77777777" w:rsidR="00EC6E7D" w:rsidRPr="00DD0E6A" w:rsidRDefault="00EC6E7D" w:rsidP="00EC6E7D">
      <w:pPr>
        <w:pStyle w:val="ListParagraph"/>
        <w:numPr>
          <w:ilvl w:val="0"/>
          <w:numId w:val="4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Develop the data access layer to interact with the database or external data sources.</w:t>
      </w:r>
    </w:p>
    <w:p w14:paraId="31BF52A7" w14:textId="77777777" w:rsidR="00EC6E7D" w:rsidRPr="00DD0E6A" w:rsidRDefault="00EC6E7D" w:rsidP="00EC6E7D">
      <w:pPr>
        <w:pStyle w:val="ListParagraph"/>
        <w:numPr>
          <w:ilvl w:val="0"/>
          <w:numId w:val="4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Write code to perform CRUD (Create, Read, Update, Delete) operations, query data, and handle transactions.</w:t>
      </w:r>
    </w:p>
    <w:p w14:paraId="13D2AF61" w14:textId="77777777" w:rsidR="00EC6E7D" w:rsidRPr="00DD0E6A" w:rsidRDefault="00EC6E7D" w:rsidP="00EC6E7D">
      <w:pPr>
        <w:pStyle w:val="ListParagraph"/>
        <w:numPr>
          <w:ilvl w:val="0"/>
          <w:numId w:val="45"/>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Object-Relational Mapping (ORM) frameworks (e.g., Hibernate, Entity Framework) or data access libraries to abstract database interactions and improve productivity.</w:t>
      </w:r>
    </w:p>
    <w:p w14:paraId="149EE67F"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Write Unit Tests:</w:t>
      </w:r>
    </w:p>
    <w:p w14:paraId="2EFD49D7" w14:textId="77777777" w:rsidR="00EC6E7D" w:rsidRPr="00DD0E6A" w:rsidRDefault="00EC6E7D" w:rsidP="00EC6E7D">
      <w:pPr>
        <w:pStyle w:val="ListParagraph"/>
        <w:numPr>
          <w:ilvl w:val="0"/>
          <w:numId w:val="4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Write unit tests to validate the functionality of individual units or components of the software.</w:t>
      </w:r>
    </w:p>
    <w:p w14:paraId="46067D52" w14:textId="77777777" w:rsidR="00EC6E7D" w:rsidRPr="00DD0E6A" w:rsidRDefault="00EC6E7D" w:rsidP="00EC6E7D">
      <w:pPr>
        <w:pStyle w:val="ListParagraph"/>
        <w:numPr>
          <w:ilvl w:val="0"/>
          <w:numId w:val="4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testing frameworks (e.g., JUnit, NUnit) and mocking libraries to simulate dependencies and isolate units for testing.</w:t>
      </w:r>
    </w:p>
    <w:p w14:paraId="02027FD2" w14:textId="77777777" w:rsidR="00EC6E7D" w:rsidRPr="00DD0E6A" w:rsidRDefault="00EC6E7D" w:rsidP="00EC6E7D">
      <w:pPr>
        <w:pStyle w:val="ListParagraph"/>
        <w:numPr>
          <w:ilvl w:val="0"/>
          <w:numId w:val="46"/>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Write test cases to cover different scenarios, edge cases, and error conditions to ensure robustness and reliability of the code.</w:t>
      </w:r>
    </w:p>
    <w:p w14:paraId="34EE4447"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lastRenderedPageBreak/>
        <w:t>Perform Integration Testing:</w:t>
      </w:r>
    </w:p>
    <w:p w14:paraId="33BE18FC" w14:textId="77777777" w:rsidR="00EC6E7D" w:rsidRPr="00DD0E6A" w:rsidRDefault="00EC6E7D" w:rsidP="00EC6E7D">
      <w:pPr>
        <w:pStyle w:val="ListParagraph"/>
        <w:numPr>
          <w:ilvl w:val="0"/>
          <w:numId w:val="47"/>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Conduct integration testing to verify that different components work together as expected.</w:t>
      </w:r>
    </w:p>
    <w:p w14:paraId="1ED14714" w14:textId="77777777" w:rsidR="00EC6E7D" w:rsidRPr="00DD0E6A" w:rsidRDefault="00EC6E7D" w:rsidP="00EC6E7D">
      <w:pPr>
        <w:pStyle w:val="ListParagraph"/>
        <w:numPr>
          <w:ilvl w:val="0"/>
          <w:numId w:val="47"/>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Test the interactions between modules, APIs, and external dependencies to identify and resolve integration issues.</w:t>
      </w:r>
    </w:p>
    <w:p w14:paraId="5DA08156" w14:textId="77777777" w:rsidR="00EC6E7D" w:rsidRPr="00DD0E6A" w:rsidRDefault="00EC6E7D" w:rsidP="00EC6E7D">
      <w:pPr>
        <w:pStyle w:val="ListParagraph"/>
        <w:numPr>
          <w:ilvl w:val="0"/>
          <w:numId w:val="47"/>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techniques such as black-box testing, white-box testing, and end-to-end testing to validate system behavior across various integration points.</w:t>
      </w:r>
    </w:p>
    <w:p w14:paraId="718EAD7C"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Debug and Refactor Code:</w:t>
      </w:r>
    </w:p>
    <w:p w14:paraId="09A267CF" w14:textId="77777777" w:rsidR="00EC6E7D" w:rsidRPr="00DD0E6A" w:rsidRDefault="00EC6E7D" w:rsidP="00EC6E7D">
      <w:pPr>
        <w:pStyle w:val="ListParagraph"/>
        <w:numPr>
          <w:ilvl w:val="0"/>
          <w:numId w:val="4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Debug code to identify and fix defects, errors, and anomalies in the software.</w:t>
      </w:r>
    </w:p>
    <w:p w14:paraId="36752A1F" w14:textId="77777777" w:rsidR="00EC6E7D" w:rsidRPr="00DD0E6A" w:rsidRDefault="00EC6E7D" w:rsidP="00EC6E7D">
      <w:pPr>
        <w:pStyle w:val="ListParagraph"/>
        <w:numPr>
          <w:ilvl w:val="0"/>
          <w:numId w:val="4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debugging tools, logging frameworks, and diagnostic utilities to trace and troubleshoot issues.</w:t>
      </w:r>
    </w:p>
    <w:p w14:paraId="47DDAA66" w14:textId="77777777" w:rsidR="00EC6E7D" w:rsidRPr="00DD0E6A" w:rsidRDefault="00EC6E7D" w:rsidP="00EC6E7D">
      <w:pPr>
        <w:pStyle w:val="ListParagraph"/>
        <w:numPr>
          <w:ilvl w:val="0"/>
          <w:numId w:val="48"/>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Refactor code to improve readability, performance, and maintainability while preserving the existing functionality.</w:t>
      </w:r>
    </w:p>
    <w:p w14:paraId="1DDEDB4E" w14:textId="77777777" w:rsidR="00EC6E7D" w:rsidRPr="00DD0E6A" w:rsidRDefault="00EC6E7D" w:rsidP="00EC6E7D">
      <w:pPr>
        <w:jc w:val="both"/>
        <w:rPr>
          <w:rFonts w:ascii="Times New Roman" w:hAnsi="Times New Roman" w:cs="Times New Roman"/>
          <w:b/>
          <w:bCs/>
          <w:sz w:val="24"/>
          <w:szCs w:val="24"/>
        </w:rPr>
      </w:pPr>
      <w:r w:rsidRPr="00DD0E6A">
        <w:rPr>
          <w:rFonts w:ascii="Times New Roman" w:hAnsi="Times New Roman" w:cs="Times New Roman"/>
          <w:b/>
          <w:bCs/>
          <w:sz w:val="24"/>
          <w:szCs w:val="24"/>
        </w:rPr>
        <w:t>Optimize Performance:</w:t>
      </w:r>
    </w:p>
    <w:p w14:paraId="0990076C" w14:textId="77777777" w:rsidR="00EC6E7D" w:rsidRPr="00DD0E6A" w:rsidRDefault="00EC6E7D" w:rsidP="00EC6E7D">
      <w:pPr>
        <w:pStyle w:val="ListParagraph"/>
        <w:numPr>
          <w:ilvl w:val="0"/>
          <w:numId w:val="49"/>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Identify and address performance bottlenecks, inefficiencies, and resource constraints in the code.</w:t>
      </w:r>
    </w:p>
    <w:p w14:paraId="757963AB" w14:textId="77777777" w:rsidR="00EC6E7D" w:rsidRPr="00DD0E6A" w:rsidRDefault="00EC6E7D" w:rsidP="00EC6E7D">
      <w:pPr>
        <w:pStyle w:val="ListParagraph"/>
        <w:numPr>
          <w:ilvl w:val="0"/>
          <w:numId w:val="49"/>
        </w:numPr>
        <w:spacing w:after="160" w:line="259" w:lineRule="auto"/>
        <w:jc w:val="both"/>
        <w:rPr>
          <w:rFonts w:ascii="Times New Roman" w:hAnsi="Times New Roman" w:cs="Times New Roman"/>
          <w:sz w:val="24"/>
          <w:szCs w:val="24"/>
        </w:rPr>
      </w:pPr>
      <w:r w:rsidRPr="00DD0E6A">
        <w:rPr>
          <w:rFonts w:ascii="Times New Roman" w:hAnsi="Times New Roman" w:cs="Times New Roman"/>
          <w:sz w:val="24"/>
          <w:szCs w:val="24"/>
        </w:rPr>
        <w:t>Use profiling tools to analyze code execution, memory usage, and I/O operations to identify areas for optimization.</w:t>
      </w:r>
    </w:p>
    <w:p w14:paraId="4CF1821E" w14:textId="77777777" w:rsidR="00EC6E7D" w:rsidRPr="00DD0E6A" w:rsidRDefault="00EC6E7D" w:rsidP="00EC6E7D">
      <w:pPr>
        <w:pStyle w:val="ListParagraph"/>
        <w:numPr>
          <w:ilvl w:val="0"/>
          <w:numId w:val="49"/>
        </w:numPr>
        <w:spacing w:after="160" w:line="259" w:lineRule="auto"/>
        <w:jc w:val="both"/>
        <w:rPr>
          <w:rFonts w:ascii="Times New Roman" w:hAnsi="Times New Roman" w:cs="Times New Roman"/>
          <w:sz w:val="24"/>
          <w:szCs w:val="24"/>
        </w:rPr>
        <w:sectPr w:rsidR="00EC6E7D" w:rsidRPr="00DD0E6A" w:rsidSect="00EC6E7D">
          <w:footerReference w:type="default" r:id="rId16"/>
          <w:pgSz w:w="11910" w:h="17340"/>
          <w:pgMar w:top="1340" w:right="1560" w:bottom="1200" w:left="1580" w:header="0" w:footer="1014" w:gutter="0"/>
          <w:cols w:space="720"/>
        </w:sectPr>
      </w:pPr>
      <w:r w:rsidRPr="00DD0E6A">
        <w:rPr>
          <w:rFonts w:ascii="Times New Roman" w:hAnsi="Times New Roman" w:cs="Times New Roman"/>
          <w:sz w:val="24"/>
          <w:szCs w:val="24"/>
        </w:rPr>
        <w:t>Optimize algorithms, data structures, and database queries to improve the overall performance and responsiveness of the system</w:t>
      </w:r>
    </w:p>
    <w:p w14:paraId="6819A16C" w14:textId="77777777" w:rsidR="00EC6E7D" w:rsidRPr="00DD0E6A" w:rsidRDefault="00EC6E7D" w:rsidP="00EC6E7D">
      <w:pPr>
        <w:pStyle w:val="Heading2"/>
        <w:tabs>
          <w:tab w:val="left" w:pos="762"/>
        </w:tabs>
        <w:jc w:val="both"/>
        <w:rPr>
          <w:rFonts w:ascii="Times New Roman" w:hAnsi="Times New Roman" w:cs="Times New Roman"/>
          <w:sz w:val="48"/>
          <w:szCs w:val="48"/>
        </w:rPr>
      </w:pPr>
      <w:r w:rsidRPr="00DD0E6A">
        <w:rPr>
          <w:rFonts w:ascii="Times New Roman" w:hAnsi="Times New Roman" w:cs="Times New Roman"/>
          <w:sz w:val="48"/>
          <w:szCs w:val="48"/>
        </w:rPr>
        <w:lastRenderedPageBreak/>
        <w:t>Testing</w:t>
      </w:r>
    </w:p>
    <w:p w14:paraId="3A5294FC" w14:textId="77777777" w:rsidR="00EC6E7D" w:rsidRPr="00DD0E6A" w:rsidRDefault="00EC6E7D" w:rsidP="00EC6E7D">
      <w:pPr>
        <w:pStyle w:val="BodyText"/>
        <w:spacing w:before="8"/>
        <w:jc w:val="both"/>
        <w:rPr>
          <w:b/>
          <w:sz w:val="53"/>
        </w:rPr>
      </w:pPr>
    </w:p>
    <w:p w14:paraId="0D2A5ED7" w14:textId="77777777" w:rsidR="00EC6E7D" w:rsidRPr="00DD0E6A" w:rsidRDefault="00EC6E7D" w:rsidP="00EC6E7D">
      <w:pPr>
        <w:pStyle w:val="BodyText"/>
        <w:ind w:left="220" w:right="241"/>
        <w:jc w:val="both"/>
      </w:pPr>
      <w:r w:rsidRPr="00DD0E6A">
        <w:t>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words software testing is a verification and validation process.</w:t>
      </w:r>
    </w:p>
    <w:p w14:paraId="2D852909" w14:textId="77777777" w:rsidR="00EC6E7D" w:rsidRPr="00DD0E6A" w:rsidRDefault="00EC6E7D" w:rsidP="00EC6E7D">
      <w:pPr>
        <w:pStyle w:val="BodyText"/>
        <w:spacing w:before="5"/>
        <w:jc w:val="both"/>
        <w:rPr>
          <w:sz w:val="36"/>
        </w:rPr>
      </w:pPr>
    </w:p>
    <w:p w14:paraId="68840A52" w14:textId="77777777" w:rsidR="00EC6E7D" w:rsidRPr="00DD0E6A" w:rsidRDefault="00EC6E7D" w:rsidP="00EC6E7D">
      <w:pPr>
        <w:pStyle w:val="Heading6"/>
        <w:jc w:val="both"/>
        <w:rPr>
          <w:rFonts w:ascii="Times New Roman" w:hAnsi="Times New Roman" w:cs="Times New Roman"/>
        </w:rPr>
      </w:pPr>
      <w:r w:rsidRPr="00DD0E6A">
        <w:rPr>
          <w:rFonts w:ascii="Times New Roman" w:hAnsi="Times New Roman" w:cs="Times New Roman"/>
        </w:rPr>
        <w:t>Verification</w:t>
      </w:r>
    </w:p>
    <w:p w14:paraId="2C8CD3A4" w14:textId="77777777" w:rsidR="00EC6E7D" w:rsidRPr="00DD0E6A" w:rsidRDefault="00EC6E7D" w:rsidP="00EC6E7D">
      <w:pPr>
        <w:pStyle w:val="BodyText"/>
        <w:spacing w:before="135"/>
        <w:ind w:left="220" w:right="241"/>
        <w:jc w:val="both"/>
      </w:pPr>
      <w:r w:rsidRPr="00DD0E6A">
        <w:t>Verification is the process to make sure the product satisfies the conditions imposed at the start of the development phase. In other words, to make sure the product behaves the way we want it to.</w:t>
      </w:r>
    </w:p>
    <w:p w14:paraId="31A00AFA" w14:textId="77777777" w:rsidR="00EC6E7D" w:rsidRPr="00DD0E6A" w:rsidRDefault="00EC6E7D" w:rsidP="00EC6E7D">
      <w:pPr>
        <w:pStyle w:val="Heading6"/>
        <w:spacing w:before="4"/>
        <w:jc w:val="both"/>
        <w:rPr>
          <w:rFonts w:ascii="Times New Roman" w:hAnsi="Times New Roman" w:cs="Times New Roman"/>
        </w:rPr>
      </w:pPr>
      <w:r w:rsidRPr="00DD0E6A">
        <w:rPr>
          <w:rFonts w:ascii="Times New Roman" w:hAnsi="Times New Roman" w:cs="Times New Roman"/>
        </w:rPr>
        <w:t>Validation</w:t>
      </w:r>
    </w:p>
    <w:p w14:paraId="63D1EED6" w14:textId="77777777" w:rsidR="00EC6E7D" w:rsidRPr="00DD0E6A" w:rsidRDefault="00EC6E7D" w:rsidP="00EC6E7D">
      <w:pPr>
        <w:pStyle w:val="BodyText"/>
        <w:spacing w:before="134"/>
        <w:ind w:left="220" w:right="233"/>
        <w:jc w:val="both"/>
      </w:pPr>
      <w:r w:rsidRPr="00DD0E6A">
        <w:t>Validation is the process to make sure the product satisfies the specified requirements at the end of the development phase. In other words, to make sure the product is built as per customer requirements.</w:t>
      </w:r>
    </w:p>
    <w:p w14:paraId="07C475AA" w14:textId="77777777" w:rsidR="00EC6E7D" w:rsidRPr="00DD0E6A" w:rsidRDefault="00EC6E7D" w:rsidP="00EC6E7D">
      <w:pPr>
        <w:pStyle w:val="BodyText"/>
        <w:spacing w:before="9"/>
        <w:jc w:val="both"/>
        <w:rPr>
          <w:sz w:val="35"/>
        </w:rPr>
      </w:pPr>
    </w:p>
    <w:p w14:paraId="16E2C025" w14:textId="77777777" w:rsidR="00EC6E7D" w:rsidRPr="00DD0E6A" w:rsidRDefault="00EC6E7D" w:rsidP="00EC6E7D">
      <w:pPr>
        <w:pStyle w:val="BodyText"/>
        <w:spacing w:before="1"/>
        <w:ind w:left="220" w:right="235"/>
        <w:jc w:val="both"/>
      </w:pPr>
      <w:r w:rsidRPr="00DD0E6A">
        <w:t xml:space="preserve">Testing goes side by side with the implementation that is aimed at ensuring that the system works accurately and efficiently before the live operation is performed .The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sidRPr="00DD0E6A">
        <w:rPr>
          <w:spacing w:val="-3"/>
        </w:rPr>
        <w:t xml:space="preserve">In </w:t>
      </w:r>
      <w:r w:rsidRPr="00DD0E6A">
        <w:t>the real sense it is the phase, which helps to  bring out the creativity of the other phases, and makes it shine.</w:t>
      </w:r>
    </w:p>
    <w:p w14:paraId="13F20690" w14:textId="77777777" w:rsidR="00EC6E7D" w:rsidRPr="00DD0E6A" w:rsidRDefault="00EC6E7D" w:rsidP="00EC6E7D">
      <w:pPr>
        <w:pStyle w:val="BodyText"/>
        <w:jc w:val="both"/>
        <w:rPr>
          <w:sz w:val="36"/>
        </w:rPr>
      </w:pPr>
    </w:p>
    <w:p w14:paraId="46F281DA" w14:textId="1671A2AC" w:rsidR="00EC6E7D" w:rsidRPr="00DD0E6A" w:rsidRDefault="00EC6E7D" w:rsidP="00EC6E7D">
      <w:pPr>
        <w:pStyle w:val="BodyText"/>
        <w:spacing w:before="1"/>
        <w:ind w:left="220" w:right="242"/>
        <w:jc w:val="both"/>
      </w:pPr>
      <w:r w:rsidRPr="00DD0E6A">
        <w:t xml:space="preserve">The Smart </w:t>
      </w:r>
      <w:r w:rsidR="00372B11" w:rsidRPr="00DD0E6A">
        <w:t>Car Parking System</w:t>
      </w:r>
      <w:r w:rsidRPr="00DD0E6A">
        <w:t xml:space="preserve"> was tested using the following two techniques of application testing:</w:t>
      </w:r>
    </w:p>
    <w:p w14:paraId="606C633B" w14:textId="77777777" w:rsidR="00EC6E7D" w:rsidRPr="00DD0E6A" w:rsidRDefault="00EC6E7D" w:rsidP="00EC6E7D">
      <w:pPr>
        <w:pStyle w:val="Heading6"/>
        <w:spacing w:before="4"/>
        <w:jc w:val="both"/>
        <w:rPr>
          <w:rFonts w:ascii="Times New Roman" w:hAnsi="Times New Roman" w:cs="Times New Roman"/>
        </w:rPr>
      </w:pPr>
      <w:r w:rsidRPr="00DD0E6A">
        <w:rPr>
          <w:rFonts w:ascii="Times New Roman" w:hAnsi="Times New Roman" w:cs="Times New Roman"/>
        </w:rPr>
        <w:t>Unit Testing:</w:t>
      </w:r>
    </w:p>
    <w:p w14:paraId="3927C2DF" w14:textId="77777777" w:rsidR="00EC6E7D" w:rsidRPr="00DD0E6A" w:rsidRDefault="00EC6E7D" w:rsidP="00EC6E7D">
      <w:pPr>
        <w:pStyle w:val="ListParagraph1"/>
        <w:numPr>
          <w:ilvl w:val="0"/>
          <w:numId w:val="37"/>
        </w:numPr>
        <w:tabs>
          <w:tab w:val="left" w:pos="940"/>
          <w:tab w:val="left" w:pos="941"/>
        </w:tabs>
        <w:spacing w:before="134"/>
        <w:ind w:right="239"/>
        <w:jc w:val="both"/>
        <w:rPr>
          <w:sz w:val="24"/>
        </w:rPr>
      </w:pPr>
      <w:r w:rsidRPr="00DD0E6A">
        <w:rPr>
          <w:sz w:val="24"/>
        </w:rPr>
        <w:t>In the line of strategy the entire individuals function and modules were put to test independently</w:t>
      </w:r>
    </w:p>
    <w:p w14:paraId="456BC931" w14:textId="77777777" w:rsidR="00EC6E7D" w:rsidRPr="00DD0E6A" w:rsidRDefault="00EC6E7D" w:rsidP="00EC6E7D">
      <w:pPr>
        <w:pStyle w:val="ListParagraph1"/>
        <w:numPr>
          <w:ilvl w:val="0"/>
          <w:numId w:val="37"/>
        </w:numPr>
        <w:tabs>
          <w:tab w:val="left" w:pos="940"/>
          <w:tab w:val="left" w:pos="941"/>
        </w:tabs>
        <w:spacing w:before="13"/>
        <w:ind w:right="242"/>
        <w:jc w:val="both"/>
        <w:rPr>
          <w:sz w:val="24"/>
        </w:rPr>
      </w:pPr>
      <w:r w:rsidRPr="00DD0E6A">
        <w:rPr>
          <w:sz w:val="24"/>
        </w:rPr>
        <w:t>By following this strategy all the errors in coding were identified and corrected.</w:t>
      </w:r>
    </w:p>
    <w:p w14:paraId="53123105" w14:textId="77777777" w:rsidR="00EC6E7D" w:rsidRPr="00DD0E6A" w:rsidRDefault="00EC6E7D" w:rsidP="00EC6E7D">
      <w:pPr>
        <w:pStyle w:val="ListParagraph1"/>
        <w:numPr>
          <w:ilvl w:val="0"/>
          <w:numId w:val="37"/>
        </w:numPr>
        <w:tabs>
          <w:tab w:val="left" w:pos="940"/>
          <w:tab w:val="left" w:pos="941"/>
        </w:tabs>
        <w:spacing w:before="7"/>
        <w:ind w:right="241"/>
        <w:jc w:val="both"/>
        <w:rPr>
          <w:sz w:val="24"/>
        </w:rPr>
      </w:pPr>
      <w:r w:rsidRPr="00DD0E6A">
        <w:rPr>
          <w:sz w:val="24"/>
        </w:rPr>
        <w:t>This method was applied in combination with the White Box and Black Box testing</w:t>
      </w:r>
    </w:p>
    <w:p w14:paraId="7D013EF9" w14:textId="77777777" w:rsidR="00EC6E7D" w:rsidRPr="00DD0E6A" w:rsidRDefault="00EC6E7D">
      <w:pPr>
        <w:pStyle w:val="ListParagraph"/>
        <w:ind w:left="0"/>
        <w:rPr>
          <w:rFonts w:ascii="Times New Roman" w:hAnsi="Times New Roman" w:cs="Times New Roman"/>
          <w:sz w:val="28"/>
          <w:szCs w:val="28"/>
        </w:rPr>
      </w:pPr>
    </w:p>
    <w:p w14:paraId="33D9E32C" w14:textId="77777777" w:rsidR="00EC6E7D" w:rsidRPr="00DD0E6A" w:rsidRDefault="00EC6E7D" w:rsidP="00EC6E7D">
      <w:pPr>
        <w:pStyle w:val="ListParagraph1"/>
        <w:numPr>
          <w:ilvl w:val="0"/>
          <w:numId w:val="37"/>
        </w:numPr>
        <w:tabs>
          <w:tab w:val="left" w:pos="940"/>
          <w:tab w:val="left" w:pos="941"/>
        </w:tabs>
        <w:spacing w:before="76"/>
        <w:jc w:val="both"/>
        <w:rPr>
          <w:sz w:val="24"/>
        </w:rPr>
      </w:pPr>
      <w:r w:rsidRPr="00DD0E6A">
        <w:rPr>
          <w:sz w:val="24"/>
        </w:rPr>
        <w:t>Technique to find errors in each module.</w:t>
      </w:r>
    </w:p>
    <w:p w14:paraId="48ECED9E" w14:textId="77777777" w:rsidR="00EC6E7D" w:rsidRPr="00DD0E6A" w:rsidRDefault="00EC6E7D" w:rsidP="00EC6E7D">
      <w:pPr>
        <w:pStyle w:val="ListParagraph1"/>
        <w:numPr>
          <w:ilvl w:val="0"/>
          <w:numId w:val="37"/>
        </w:numPr>
        <w:tabs>
          <w:tab w:val="left" w:pos="940"/>
          <w:tab w:val="left" w:pos="941"/>
        </w:tabs>
        <w:spacing w:before="138"/>
        <w:jc w:val="both"/>
        <w:rPr>
          <w:sz w:val="24"/>
        </w:rPr>
      </w:pPr>
      <w:r w:rsidRPr="00DD0E6A">
        <w:rPr>
          <w:sz w:val="24"/>
        </w:rPr>
        <w:t>The effort of specific combination of data on system operation wastested.</w:t>
      </w:r>
    </w:p>
    <w:p w14:paraId="4464B00C" w14:textId="77777777" w:rsidR="00EC6E7D" w:rsidRPr="00DD0E6A" w:rsidRDefault="00EC6E7D" w:rsidP="00EC6E7D">
      <w:pPr>
        <w:pStyle w:val="ListParagraph1"/>
        <w:numPr>
          <w:ilvl w:val="0"/>
          <w:numId w:val="37"/>
        </w:numPr>
        <w:tabs>
          <w:tab w:val="left" w:pos="940"/>
          <w:tab w:val="left" w:pos="941"/>
        </w:tabs>
        <w:spacing w:before="136"/>
        <w:jc w:val="both"/>
        <w:rPr>
          <w:sz w:val="24"/>
        </w:rPr>
      </w:pPr>
      <w:r w:rsidRPr="00DD0E6A">
        <w:rPr>
          <w:sz w:val="24"/>
        </w:rPr>
        <w:t>The following were the testes carried out for Graphical User Interface(GUI).</w:t>
      </w:r>
    </w:p>
    <w:p w14:paraId="65C29A8B" w14:textId="77777777" w:rsidR="00EC6E7D" w:rsidRPr="00DD0E6A" w:rsidRDefault="00EC6E7D" w:rsidP="00EC6E7D">
      <w:pPr>
        <w:pStyle w:val="ListParagraph1"/>
        <w:numPr>
          <w:ilvl w:val="0"/>
          <w:numId w:val="37"/>
        </w:numPr>
        <w:tabs>
          <w:tab w:val="left" w:pos="940"/>
          <w:tab w:val="left" w:pos="941"/>
        </w:tabs>
        <w:spacing w:before="138"/>
        <w:ind w:right="244"/>
        <w:jc w:val="both"/>
        <w:rPr>
          <w:sz w:val="24"/>
        </w:rPr>
      </w:pPr>
      <w:r w:rsidRPr="00DD0E6A">
        <w:rPr>
          <w:sz w:val="24"/>
        </w:rPr>
        <w:t>It was seen that the pages opens properly based on related menu based commands.</w:t>
      </w:r>
    </w:p>
    <w:p w14:paraId="75AFACB2" w14:textId="77777777" w:rsidR="00EC6E7D" w:rsidRPr="00DD0E6A" w:rsidRDefault="00EC6E7D" w:rsidP="00EC6E7D">
      <w:pPr>
        <w:pStyle w:val="ListParagraph1"/>
        <w:numPr>
          <w:ilvl w:val="0"/>
          <w:numId w:val="37"/>
        </w:numPr>
        <w:tabs>
          <w:tab w:val="left" w:pos="940"/>
          <w:tab w:val="left" w:pos="941"/>
        </w:tabs>
        <w:spacing w:before="7"/>
        <w:ind w:right="240"/>
        <w:jc w:val="both"/>
        <w:rPr>
          <w:sz w:val="24"/>
        </w:rPr>
      </w:pPr>
      <w:r w:rsidRPr="00DD0E6A">
        <w:rPr>
          <w:sz w:val="24"/>
        </w:rPr>
        <w:t>It was tested whether all relevant menus, buttons, icons and other controls are available and properly displayed.</w:t>
      </w:r>
    </w:p>
    <w:p w14:paraId="6F811F93" w14:textId="77777777" w:rsidR="00EC6E7D" w:rsidRPr="00DD0E6A" w:rsidRDefault="00EC6E7D" w:rsidP="00EC6E7D">
      <w:pPr>
        <w:pStyle w:val="BodyText"/>
        <w:spacing w:before="2"/>
        <w:jc w:val="both"/>
        <w:rPr>
          <w:sz w:val="37"/>
        </w:rPr>
      </w:pPr>
    </w:p>
    <w:p w14:paraId="47A52E6E" w14:textId="77777777" w:rsidR="00EC6E7D" w:rsidRPr="00DD0E6A" w:rsidRDefault="00EC6E7D" w:rsidP="00EC6E7D">
      <w:pPr>
        <w:pStyle w:val="Heading6"/>
        <w:jc w:val="both"/>
        <w:rPr>
          <w:rFonts w:ascii="Times New Roman" w:hAnsi="Times New Roman" w:cs="Times New Roman"/>
        </w:rPr>
      </w:pPr>
      <w:r w:rsidRPr="00DD0E6A">
        <w:rPr>
          <w:rFonts w:ascii="Times New Roman" w:hAnsi="Times New Roman" w:cs="Times New Roman"/>
        </w:rPr>
        <w:lastRenderedPageBreak/>
        <w:t>System Testing</w:t>
      </w:r>
    </w:p>
    <w:p w14:paraId="26F31EAF" w14:textId="77777777" w:rsidR="00EC6E7D" w:rsidRPr="00DD0E6A" w:rsidRDefault="00EC6E7D" w:rsidP="00EC6E7D">
      <w:pPr>
        <w:pStyle w:val="BodyText"/>
        <w:spacing w:before="132"/>
        <w:ind w:left="220" w:right="240"/>
        <w:jc w:val="both"/>
      </w:pPr>
      <w:r w:rsidRPr="00DD0E6A">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57ECE88E" w14:textId="77777777" w:rsidR="00EC6E7D" w:rsidRPr="00DD0E6A" w:rsidRDefault="00EC6E7D" w:rsidP="00EC6E7D">
      <w:pPr>
        <w:pStyle w:val="BodyText"/>
        <w:spacing w:before="6"/>
        <w:jc w:val="both"/>
        <w:rPr>
          <w:sz w:val="36"/>
        </w:rPr>
      </w:pPr>
    </w:p>
    <w:p w14:paraId="36A26647" w14:textId="77777777" w:rsidR="00EC6E7D" w:rsidRPr="00DD0E6A" w:rsidRDefault="00EC6E7D" w:rsidP="00EC6E7D">
      <w:pPr>
        <w:pStyle w:val="Heading6"/>
        <w:spacing w:before="1"/>
        <w:jc w:val="both"/>
        <w:rPr>
          <w:rFonts w:ascii="Times New Roman" w:hAnsi="Times New Roman" w:cs="Times New Roman"/>
        </w:rPr>
      </w:pPr>
      <w:r w:rsidRPr="00DD0E6A">
        <w:rPr>
          <w:rFonts w:ascii="Times New Roman" w:hAnsi="Times New Roman" w:cs="Times New Roman"/>
        </w:rPr>
        <w:t>Performance Testing</w:t>
      </w:r>
    </w:p>
    <w:p w14:paraId="0F3A91B4" w14:textId="77777777" w:rsidR="00EC6E7D" w:rsidRPr="00DD0E6A" w:rsidRDefault="00EC6E7D" w:rsidP="00EC6E7D">
      <w:pPr>
        <w:pStyle w:val="BodyText"/>
        <w:spacing w:before="132"/>
        <w:ind w:left="220" w:right="244"/>
        <w:jc w:val="both"/>
      </w:pPr>
      <w:r w:rsidRPr="00DD0E6A">
        <w:t>Performance testing is the testing to assess the speed and effectiveness of the system and to make sure it is generating results within a specified time as in performance requirements. It falls under the class of black box testing.</w:t>
      </w:r>
    </w:p>
    <w:p w14:paraId="54F46D0C" w14:textId="77777777" w:rsidR="00EC6E7D" w:rsidRPr="00DD0E6A" w:rsidRDefault="00EC6E7D" w:rsidP="00EC6E7D">
      <w:pPr>
        <w:pStyle w:val="BodyText"/>
        <w:spacing w:before="5"/>
        <w:jc w:val="both"/>
        <w:rPr>
          <w:sz w:val="36"/>
        </w:rPr>
      </w:pPr>
    </w:p>
    <w:p w14:paraId="40084A37" w14:textId="77777777" w:rsidR="00EC6E7D" w:rsidRPr="00DD0E6A" w:rsidRDefault="00EC6E7D" w:rsidP="00EC6E7D">
      <w:pPr>
        <w:pStyle w:val="Heading6"/>
        <w:jc w:val="both"/>
        <w:rPr>
          <w:rFonts w:ascii="Times New Roman" w:hAnsi="Times New Roman" w:cs="Times New Roman"/>
        </w:rPr>
      </w:pPr>
      <w:r w:rsidRPr="00DD0E6A">
        <w:rPr>
          <w:rFonts w:ascii="Times New Roman" w:hAnsi="Times New Roman" w:cs="Times New Roman"/>
        </w:rPr>
        <w:t>Multi-user System Testing</w:t>
      </w:r>
    </w:p>
    <w:p w14:paraId="1913E631" w14:textId="77777777" w:rsidR="00EC6E7D" w:rsidRPr="00DD0E6A" w:rsidRDefault="00EC6E7D" w:rsidP="00EC6E7D">
      <w:pPr>
        <w:pStyle w:val="BodyText"/>
        <w:spacing w:before="134"/>
        <w:ind w:left="220" w:right="240"/>
        <w:jc w:val="both"/>
        <w:sectPr w:rsidR="00EC6E7D" w:rsidRPr="00DD0E6A" w:rsidSect="00EC6E7D">
          <w:pgSz w:w="11910" w:h="17340"/>
          <w:pgMar w:top="1340" w:right="1560" w:bottom="1200" w:left="1580" w:header="0" w:footer="1014" w:gutter="0"/>
          <w:cols w:space="720"/>
        </w:sectPr>
      </w:pPr>
      <w:r w:rsidRPr="00DD0E6A">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2B72A0D9" w14:textId="77777777" w:rsidR="00EC6E7D" w:rsidRPr="00DD0E6A" w:rsidRDefault="00EC6E7D" w:rsidP="00EC6E7D">
      <w:pPr>
        <w:pStyle w:val="BodyText"/>
        <w:spacing w:before="136"/>
      </w:pPr>
      <w:r w:rsidRPr="00DD0E6A">
        <w:lastRenderedPageBreak/>
        <w:t>.</w:t>
      </w:r>
    </w:p>
    <w:p w14:paraId="67915D67" w14:textId="77777777" w:rsidR="00EC6E7D" w:rsidRPr="00DD0E6A" w:rsidRDefault="00EC6E7D" w:rsidP="00EC6E7D">
      <w:pPr>
        <w:pStyle w:val="BodyText"/>
        <w:rPr>
          <w:sz w:val="48"/>
          <w:szCs w:val="48"/>
        </w:rPr>
      </w:pPr>
    </w:p>
    <w:p w14:paraId="4EB91794" w14:textId="77777777" w:rsidR="00EC6E7D" w:rsidRPr="00DD0E6A" w:rsidRDefault="00EC6E7D" w:rsidP="00EC6E7D">
      <w:pPr>
        <w:pStyle w:val="Heading5"/>
        <w:tabs>
          <w:tab w:val="left" w:pos="643"/>
        </w:tabs>
        <w:spacing w:before="190"/>
        <w:ind w:left="220"/>
        <w:rPr>
          <w:rFonts w:ascii="Times New Roman" w:hAnsi="Times New Roman" w:cs="Times New Roman"/>
          <w:sz w:val="48"/>
          <w:szCs w:val="48"/>
        </w:rPr>
      </w:pPr>
      <w:r w:rsidRPr="00DD0E6A">
        <w:rPr>
          <w:rFonts w:ascii="Times New Roman" w:hAnsi="Times New Roman" w:cs="Times New Roman"/>
          <w:sz w:val="48"/>
          <w:szCs w:val="48"/>
        </w:rPr>
        <w:t>Conclusions</w:t>
      </w:r>
    </w:p>
    <w:p w14:paraId="2DCA5678" w14:textId="77777777" w:rsidR="00EC6E7D" w:rsidRPr="00DD0E6A" w:rsidRDefault="00EC6E7D" w:rsidP="00EC6E7D">
      <w:pPr>
        <w:pStyle w:val="BodyText"/>
        <w:rPr>
          <w:b/>
          <w:sz w:val="30"/>
        </w:rPr>
      </w:pPr>
    </w:p>
    <w:p w14:paraId="27E3A8CE" w14:textId="77777777" w:rsidR="00DD0E6A" w:rsidRPr="00DD0E6A" w:rsidRDefault="00DD0E6A" w:rsidP="00DD0E6A">
      <w:pPr>
        <w:pStyle w:val="ListParagraph"/>
        <w:numPr>
          <w:ilvl w:val="0"/>
          <w:numId w:val="50"/>
        </w:numPr>
        <w:jc w:val="both"/>
        <w:rPr>
          <w:rFonts w:ascii="Times New Roman" w:hAnsi="Times New Roman" w:cs="Times New Roman"/>
          <w:sz w:val="24"/>
          <w:szCs w:val="24"/>
        </w:rPr>
      </w:pPr>
      <w:r w:rsidRPr="00DD0E6A">
        <w:rPr>
          <w:rFonts w:ascii="Times New Roman" w:hAnsi="Times New Roman" w:cs="Times New Roman"/>
          <w:sz w:val="24"/>
          <w:szCs w:val="24"/>
        </w:rPr>
        <w:t>In conclusion, the project "Car Parking" represents a pivotal step towards transforming urban parking management and enhancing the mobility experience for motorists in cities worldwide. By introducing an innovative approach that leverages technology and data-driven methodologies, this project seeks to address the pressing challenges of congestion, pollution, and inefficient parking systems.</w:t>
      </w:r>
    </w:p>
    <w:p w14:paraId="63CFAF4A" w14:textId="77777777" w:rsidR="00DD0E6A" w:rsidRPr="00DD0E6A" w:rsidRDefault="00DD0E6A" w:rsidP="00DD0E6A">
      <w:pPr>
        <w:pStyle w:val="ListParagraph"/>
        <w:jc w:val="both"/>
        <w:rPr>
          <w:rFonts w:ascii="Times New Roman" w:hAnsi="Times New Roman" w:cs="Times New Roman"/>
          <w:sz w:val="24"/>
          <w:szCs w:val="24"/>
        </w:rPr>
      </w:pPr>
    </w:p>
    <w:p w14:paraId="31849C86" w14:textId="77777777" w:rsidR="00DD0E6A" w:rsidRPr="00DD0E6A" w:rsidRDefault="00DD0E6A" w:rsidP="00DD0E6A">
      <w:pPr>
        <w:pStyle w:val="ListParagraph"/>
        <w:numPr>
          <w:ilvl w:val="0"/>
          <w:numId w:val="50"/>
        </w:numPr>
        <w:jc w:val="both"/>
        <w:rPr>
          <w:rFonts w:ascii="Times New Roman" w:hAnsi="Times New Roman" w:cs="Times New Roman"/>
          <w:sz w:val="24"/>
          <w:szCs w:val="24"/>
        </w:rPr>
      </w:pPr>
      <w:r w:rsidRPr="00DD0E6A">
        <w:rPr>
          <w:rFonts w:ascii="Times New Roman" w:hAnsi="Times New Roman" w:cs="Times New Roman"/>
          <w:sz w:val="24"/>
          <w:szCs w:val="24"/>
        </w:rPr>
        <w:t>Through the implementation of smart parking infrastructure, mobile applications, data analytics, integration with transportation networks, and sustainability initiatives, the project aims to streamline parking management, reduce traffic congestion, and promote environmental sustainability. These initiatives will not only improve the overall parking experience for motorists but also contribute to the creation of more livable, sustainable, and resilient cities.</w:t>
      </w:r>
    </w:p>
    <w:p w14:paraId="47759712" w14:textId="77777777" w:rsidR="00DD0E6A" w:rsidRPr="00DD0E6A" w:rsidRDefault="00DD0E6A" w:rsidP="00DD0E6A">
      <w:pPr>
        <w:pStyle w:val="ListParagraph"/>
        <w:jc w:val="both"/>
        <w:rPr>
          <w:rFonts w:ascii="Times New Roman" w:hAnsi="Times New Roman" w:cs="Times New Roman"/>
          <w:sz w:val="24"/>
          <w:szCs w:val="24"/>
        </w:rPr>
      </w:pPr>
    </w:p>
    <w:p w14:paraId="053177F1" w14:textId="77777777" w:rsidR="00DD0E6A" w:rsidRPr="00DD0E6A" w:rsidRDefault="00DD0E6A" w:rsidP="00DD0E6A">
      <w:pPr>
        <w:pStyle w:val="ListParagraph"/>
        <w:numPr>
          <w:ilvl w:val="0"/>
          <w:numId w:val="50"/>
        </w:numPr>
        <w:jc w:val="both"/>
        <w:rPr>
          <w:rFonts w:ascii="Times New Roman" w:hAnsi="Times New Roman" w:cs="Times New Roman"/>
          <w:sz w:val="24"/>
          <w:szCs w:val="24"/>
        </w:rPr>
      </w:pPr>
      <w:r w:rsidRPr="00DD0E6A">
        <w:rPr>
          <w:rFonts w:ascii="Times New Roman" w:hAnsi="Times New Roman" w:cs="Times New Roman"/>
          <w:sz w:val="24"/>
          <w:szCs w:val="24"/>
        </w:rPr>
        <w:t>The project emphasizes the importance of accessibility, inclusivity, and safety in parking management, ensuring that parking facilities are accessible to all users and that safety protocols are in place to prevent accidents and ensure the security of vehicles and pedestrians.</w:t>
      </w:r>
    </w:p>
    <w:p w14:paraId="55D30954" w14:textId="77777777" w:rsidR="00DD0E6A" w:rsidRPr="00DD0E6A" w:rsidRDefault="00DD0E6A" w:rsidP="00DD0E6A">
      <w:pPr>
        <w:pStyle w:val="ListParagraph"/>
        <w:jc w:val="both"/>
        <w:rPr>
          <w:rFonts w:ascii="Times New Roman" w:hAnsi="Times New Roman" w:cs="Times New Roman"/>
          <w:sz w:val="24"/>
          <w:szCs w:val="24"/>
        </w:rPr>
      </w:pPr>
    </w:p>
    <w:p w14:paraId="33690A95" w14:textId="1C19BEE0" w:rsidR="00EC6E7D" w:rsidRPr="00DD0E6A" w:rsidRDefault="00DD0E6A" w:rsidP="00DD0E6A">
      <w:pPr>
        <w:pStyle w:val="ListParagraph"/>
        <w:ind w:left="0"/>
        <w:jc w:val="both"/>
        <w:rPr>
          <w:rFonts w:ascii="Times New Roman" w:hAnsi="Times New Roman" w:cs="Times New Roman"/>
          <w:sz w:val="24"/>
          <w:szCs w:val="24"/>
        </w:rPr>
        <w:sectPr w:rsidR="00EC6E7D" w:rsidRPr="00DD0E6A">
          <w:pgSz w:w="11906" w:h="16838"/>
          <w:pgMar w:top="1440" w:right="1800" w:bottom="1440" w:left="1800" w:header="720" w:footer="720" w:gutter="0"/>
          <w:cols w:space="720"/>
          <w:docGrid w:linePitch="360"/>
        </w:sectPr>
      </w:pPr>
      <w:r w:rsidRPr="00DD0E6A">
        <w:rPr>
          <w:rFonts w:ascii="Times New Roman" w:hAnsi="Times New Roman" w:cs="Times New Roman"/>
          <w:sz w:val="24"/>
          <w:szCs w:val="24"/>
        </w:rPr>
        <w:t>As the project progresses, continuous collaboration with urban planners, transportation authorities, technology providers, and stakeholders will be essential to refine the parking management solution and ensure its effectiveness in addressing the evolving needs of urban mobility. By embracing innovation and leveraging technology to optimize parking utilization, the project "Car Parking" aims to pave the way for a future where urban transportation is more efficient, sustainable, and equitable for all.</w:t>
      </w:r>
    </w:p>
    <w:p w14:paraId="6D336304"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footerReference w:type="default" r:id="rId17"/>
          <w:pgSz w:w="11906" w:h="16838"/>
          <w:pgMar w:top="1440" w:right="1800" w:bottom="1440" w:left="1800" w:header="720" w:footer="720" w:gutter="0"/>
          <w:cols w:space="720"/>
          <w:docGrid w:linePitch="360"/>
        </w:sectPr>
      </w:pPr>
    </w:p>
    <w:p w14:paraId="676A8B7C"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7D75F7C6"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31AF5E11"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2FB884D3"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54CC538A"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3DADBA83"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4CD90436"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3C83768A" w14:textId="77777777" w:rsidR="009F00CB" w:rsidRPr="00DD0E6A" w:rsidRDefault="009F00CB">
      <w:pPr>
        <w:pStyle w:val="ListParagraph"/>
        <w:numPr>
          <w:ilvl w:val="0"/>
          <w:numId w:val="1"/>
        </w:numPr>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1A676DB1" w14:textId="77777777" w:rsidR="009F00CB" w:rsidRPr="00DD0E6A" w:rsidRDefault="009F00CB">
      <w:pPr>
        <w:pStyle w:val="ListParagraph"/>
        <w:ind w:left="0"/>
        <w:rPr>
          <w:rFonts w:ascii="Times New Roman" w:hAnsi="Times New Roman" w:cs="Times New Roman"/>
          <w:sz w:val="28"/>
          <w:szCs w:val="28"/>
        </w:rPr>
        <w:sectPr w:rsidR="009F00CB" w:rsidRPr="00DD0E6A">
          <w:pgSz w:w="11906" w:h="16838"/>
          <w:pgMar w:top="1440" w:right="1800" w:bottom="1440" w:left="1800" w:header="720" w:footer="720" w:gutter="0"/>
          <w:cols w:space="720"/>
          <w:docGrid w:linePitch="360"/>
        </w:sectPr>
      </w:pPr>
    </w:p>
    <w:p w14:paraId="0CE7E5D0" w14:textId="77777777" w:rsidR="009F00CB" w:rsidRPr="00DD0E6A" w:rsidRDefault="009F00CB">
      <w:pPr>
        <w:pStyle w:val="ListParagraph"/>
        <w:ind w:left="0"/>
        <w:rPr>
          <w:rFonts w:ascii="Times New Roman" w:hAnsi="Times New Roman" w:cs="Times New Roman"/>
          <w:sz w:val="28"/>
          <w:szCs w:val="28"/>
        </w:rPr>
      </w:pPr>
    </w:p>
    <w:sectPr w:rsidR="009F00CB" w:rsidRPr="00DD0E6A">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9486C1" w14:textId="77777777" w:rsidR="006C1BD3" w:rsidRDefault="006C1BD3">
      <w:r>
        <w:separator/>
      </w:r>
    </w:p>
  </w:endnote>
  <w:endnote w:type="continuationSeparator" w:id="0">
    <w:p w14:paraId="702BE3FE" w14:textId="77777777" w:rsidR="006C1BD3" w:rsidRDefault="006C1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185B6" w14:textId="77777777" w:rsidR="00216B71" w:rsidRDefault="00000000">
    <w:pPr>
      <w:pStyle w:val="BodyText"/>
      <w:spacing w:line="14" w:lineRule="auto"/>
      <w:rPr>
        <w:sz w:val="20"/>
      </w:rPr>
    </w:pPr>
    <w:r>
      <w:rPr>
        <w:lang w:bidi="ar-SA"/>
      </w:rPr>
      <w:pict w14:anchorId="4CC622CF">
        <v:shapetype id="_x0000_t202" coordsize="21600,21600" o:spt="202" path="m,l,21600r21600,l21600,xe">
          <v:stroke joinstyle="miter"/>
          <v:path gradientshapeok="t" o:connecttype="rect"/>
        </v:shapetype>
        <v:shape id="_x0000_s1025" type="#_x0000_t202" style="position:absolute;margin-left:290.1pt;margin-top:805.15pt;width:15.3pt;height:13.05pt;z-index:-251657728;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" filled="f" stroked="f">
          <v:path arrowok="t"/>
          <v:textbox style="mso-next-textbox:#_x0000_s1025" inset="0,0,0,0">
            <w:txbxContent>
              <w:p w14:paraId="68323391" w14:textId="77777777" w:rsidR="00216B71"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8EDBE" w14:textId="77777777" w:rsidR="00EC6E7D" w:rsidRDefault="00EC6E7D">
    <w:pPr>
      <w:pStyle w:val="BodyText"/>
      <w:spacing w:line="14" w:lineRule="auto"/>
      <w:rPr>
        <w:sz w:val="20"/>
      </w:rPr>
    </w:pPr>
    <w:r>
      <w:rPr>
        <w:noProof/>
        <w:lang w:bidi="ar-SA"/>
      </w:rPr>
      <mc:AlternateContent>
        <mc:Choice Requires="wps">
          <w:drawing>
            <wp:anchor distT="0" distB="0" distL="114300" distR="114300" simplePos="0" relativeHeight="251657728" behindDoc="1" locked="0" layoutInCell="1" allowOverlap="1" wp14:anchorId="136834C9" wp14:editId="736484C6">
              <wp:simplePos x="0" y="0"/>
              <wp:positionH relativeFrom="page">
                <wp:posOffset>3684270</wp:posOffset>
              </wp:positionH>
              <wp:positionV relativeFrom="page">
                <wp:posOffset>10225405</wp:posOffset>
              </wp:positionV>
              <wp:extent cx="194310" cy="165735"/>
              <wp:effectExtent l="0" t="0" r="0" b="5715"/>
              <wp:wrapNone/>
              <wp:docPr id="6954727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7BEF6CF2" w14:textId="77777777" w:rsidR="00EC6E7D" w:rsidRDefault="00EC6E7D">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136834C9" id="_x0000_t202" coordsize="21600,21600" o:spt="202" path="m,l,21600r21600,l21600,xe">
              <v:stroke joinstyle="miter"/>
              <v:path gradientshapeok="t" o:connecttype="rect"/>
            </v:shapetype>
            <v:shape id="Text Box 1" o:spid="_x0000_s1026" type="#_x0000_t202" style="position:absolute;margin-left:290.1pt;margin-top:805.15pt;width:15.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7BEF6CF2" w14:textId="77777777" w:rsidR="00EC6E7D" w:rsidRDefault="00EC6E7D">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57A43" w14:textId="398BE2E5" w:rsidR="00EC6E7D" w:rsidRDefault="00EC6E7D">
    <w:pPr>
      <w:pStyle w:val="BodyText"/>
      <w:spacing w:line="14" w:lineRule="auto"/>
      <w:rPr>
        <w:sz w:val="20"/>
      </w:rPr>
    </w:pPr>
    <w:r>
      <w:rPr>
        <w:noProof/>
        <w:lang w:bidi="ar-SA"/>
      </w:rPr>
      <mc:AlternateContent>
        <mc:Choice Requires="wps">
          <w:drawing>
            <wp:anchor distT="0" distB="0" distL="114300" distR="114300" simplePos="0" relativeHeight="251656704" behindDoc="1" locked="0" layoutInCell="1" allowOverlap="1" wp14:anchorId="625BB241" wp14:editId="2B799C0E">
              <wp:simplePos x="0" y="0"/>
              <wp:positionH relativeFrom="page">
                <wp:posOffset>3684270</wp:posOffset>
              </wp:positionH>
              <wp:positionV relativeFrom="page">
                <wp:posOffset>10225405</wp:posOffset>
              </wp:positionV>
              <wp:extent cx="194310" cy="165735"/>
              <wp:effectExtent l="0" t="0" r="0" b="5715"/>
              <wp:wrapNone/>
              <wp:docPr id="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72D241F9" w14:textId="77777777" w:rsidR="00EC6E7D" w:rsidRDefault="00EC6E7D">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625BB241" id="_x0000_t202" coordsize="21600,21600" o:spt="202" path="m,l,21600r21600,l21600,xe">
              <v:stroke joinstyle="miter"/>
              <v:path gradientshapeok="t" o:connecttype="rect"/>
            </v:shapetype>
            <v:shape id="_x0000_s1027" type="#_x0000_t202" style="position:absolute;margin-left:290.1pt;margin-top:805.15pt;width:15.3pt;height:13.0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" filled="f" stroked="f">
              <v:textbox inset="0,0,0,0">
                <w:txbxContent>
                  <w:p w14:paraId="72D241F9" w14:textId="77777777" w:rsidR="00EC6E7D" w:rsidRDefault="00EC6E7D">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1D5133" w14:textId="77777777" w:rsidR="006C1BD3" w:rsidRDefault="006C1BD3">
      <w:r>
        <w:separator/>
      </w:r>
    </w:p>
  </w:footnote>
  <w:footnote w:type="continuationSeparator" w:id="0">
    <w:p w14:paraId="42E24292" w14:textId="77777777" w:rsidR="006C1BD3" w:rsidRDefault="006C1B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E547B30"/>
    <w:multiLevelType w:val="hybridMultilevel"/>
    <w:tmpl w:val="665092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678DB"/>
    <w:multiLevelType w:val="multilevel"/>
    <w:tmpl w:val="323678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5A3D1FB"/>
    <w:multiLevelType w:val="singleLevel"/>
    <w:tmpl w:val="45A3D1FB"/>
    <w:lvl w:ilvl="0">
      <w:start w:val="5"/>
      <w:numFmt w:val="upperLetter"/>
      <w:suff w:val="nothing"/>
      <w:lvlText w:val="%1-"/>
      <w:lvlJc w:val="left"/>
    </w:lvl>
  </w:abstractNum>
  <w:abstractNum w:abstractNumId="32"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ADCABA"/>
    <w:multiLevelType w:val="singleLevel"/>
    <w:tmpl w:val="59ADCABA"/>
    <w:lvl w:ilvl="0">
      <w:start w:val="1"/>
      <w:numFmt w:val="bullet"/>
      <w:lvlText w:val="•"/>
      <w:lvlJc w:val="left"/>
    </w:lvl>
  </w:abstractNum>
  <w:abstractNum w:abstractNumId="38"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41"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2732824"/>
    <w:multiLevelType w:val="multilevel"/>
    <w:tmpl w:val="627328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427044F"/>
    <w:multiLevelType w:val="multilevel"/>
    <w:tmpl w:val="642704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6660709">
    <w:abstractNumId w:val="45"/>
  </w:num>
  <w:num w:numId="2" w16cid:durableId="621956778">
    <w:abstractNumId w:val="21"/>
  </w:num>
  <w:num w:numId="3" w16cid:durableId="1877228363">
    <w:abstractNumId w:val="43"/>
  </w:num>
  <w:num w:numId="4" w16cid:durableId="364137268">
    <w:abstractNumId w:val="31"/>
  </w:num>
  <w:num w:numId="5" w16cid:durableId="419788838">
    <w:abstractNumId w:val="1"/>
  </w:num>
  <w:num w:numId="6" w16cid:durableId="822157361">
    <w:abstractNumId w:val="0"/>
  </w:num>
  <w:num w:numId="7" w16cid:durableId="1330448638">
    <w:abstractNumId w:val="37"/>
  </w:num>
  <w:num w:numId="8" w16cid:durableId="439760172">
    <w:abstractNumId w:val="11"/>
  </w:num>
  <w:num w:numId="9" w16cid:durableId="820777992">
    <w:abstractNumId w:val="18"/>
  </w:num>
  <w:num w:numId="10" w16cid:durableId="2003584598">
    <w:abstractNumId w:val="13"/>
  </w:num>
  <w:num w:numId="11" w16cid:durableId="288973844">
    <w:abstractNumId w:val="29"/>
  </w:num>
  <w:num w:numId="12" w16cid:durableId="523059673">
    <w:abstractNumId w:val="36"/>
  </w:num>
  <w:num w:numId="13" w16cid:durableId="1697198988">
    <w:abstractNumId w:val="23"/>
  </w:num>
  <w:num w:numId="14" w16cid:durableId="881865509">
    <w:abstractNumId w:val="26"/>
  </w:num>
  <w:num w:numId="15" w16cid:durableId="1024677146">
    <w:abstractNumId w:val="39"/>
  </w:num>
  <w:num w:numId="16" w16cid:durableId="110129177">
    <w:abstractNumId w:val="34"/>
  </w:num>
  <w:num w:numId="17" w16cid:durableId="1087267168">
    <w:abstractNumId w:val="42"/>
  </w:num>
  <w:num w:numId="18" w16cid:durableId="1748453107">
    <w:abstractNumId w:val="27"/>
  </w:num>
  <w:num w:numId="19" w16cid:durableId="329404296">
    <w:abstractNumId w:val="35"/>
  </w:num>
  <w:num w:numId="20" w16cid:durableId="1573738133">
    <w:abstractNumId w:val="48"/>
  </w:num>
  <w:num w:numId="21" w16cid:durableId="1670019008">
    <w:abstractNumId w:val="20"/>
  </w:num>
  <w:num w:numId="22" w16cid:durableId="1455518288">
    <w:abstractNumId w:val="12"/>
  </w:num>
  <w:num w:numId="23" w16cid:durableId="669870860">
    <w:abstractNumId w:val="9"/>
  </w:num>
  <w:num w:numId="24" w16cid:durableId="1904296843">
    <w:abstractNumId w:val="16"/>
  </w:num>
  <w:num w:numId="25" w16cid:durableId="2071881147">
    <w:abstractNumId w:val="17"/>
  </w:num>
  <w:num w:numId="26" w16cid:durableId="107741415">
    <w:abstractNumId w:val="30"/>
  </w:num>
  <w:num w:numId="27" w16cid:durableId="1254391410">
    <w:abstractNumId w:val="7"/>
  </w:num>
  <w:num w:numId="28" w16cid:durableId="605767676">
    <w:abstractNumId w:val="44"/>
  </w:num>
  <w:num w:numId="29" w16cid:durableId="1256478878">
    <w:abstractNumId w:val="49"/>
  </w:num>
  <w:num w:numId="30" w16cid:durableId="1652054631">
    <w:abstractNumId w:val="14"/>
  </w:num>
  <w:num w:numId="31" w16cid:durableId="1603876723">
    <w:abstractNumId w:val="33"/>
  </w:num>
  <w:num w:numId="32" w16cid:durableId="120269270">
    <w:abstractNumId w:val="41"/>
  </w:num>
  <w:num w:numId="33" w16cid:durableId="751898638">
    <w:abstractNumId w:val="25"/>
  </w:num>
  <w:num w:numId="34" w16cid:durableId="419528533">
    <w:abstractNumId w:val="15"/>
  </w:num>
  <w:num w:numId="35" w16cid:durableId="802961020">
    <w:abstractNumId w:val="47"/>
  </w:num>
  <w:num w:numId="36" w16cid:durableId="2120442735">
    <w:abstractNumId w:val="22"/>
  </w:num>
  <w:num w:numId="37" w16cid:durableId="1050037877">
    <w:abstractNumId w:val="40"/>
  </w:num>
  <w:num w:numId="38" w16cid:durableId="1952474446">
    <w:abstractNumId w:val="10"/>
  </w:num>
  <w:num w:numId="39" w16cid:durableId="145586837">
    <w:abstractNumId w:val="2"/>
  </w:num>
  <w:num w:numId="40" w16cid:durableId="933913">
    <w:abstractNumId w:val="6"/>
  </w:num>
  <w:num w:numId="41" w16cid:durableId="891697652">
    <w:abstractNumId w:val="32"/>
  </w:num>
  <w:num w:numId="42" w16cid:durableId="165560687">
    <w:abstractNumId w:val="28"/>
  </w:num>
  <w:num w:numId="43" w16cid:durableId="2145845872">
    <w:abstractNumId w:val="38"/>
  </w:num>
  <w:num w:numId="44" w16cid:durableId="737092289">
    <w:abstractNumId w:val="8"/>
  </w:num>
  <w:num w:numId="45" w16cid:durableId="140076312">
    <w:abstractNumId w:val="3"/>
  </w:num>
  <w:num w:numId="46" w16cid:durableId="670530524">
    <w:abstractNumId w:val="4"/>
  </w:num>
  <w:num w:numId="47" w16cid:durableId="29767292">
    <w:abstractNumId w:val="24"/>
  </w:num>
  <w:num w:numId="48" w16cid:durableId="1776369079">
    <w:abstractNumId w:val="46"/>
  </w:num>
  <w:num w:numId="49" w16cid:durableId="1717043282">
    <w:abstractNumId w:val="5"/>
  </w:num>
  <w:num w:numId="50" w16cid:durableId="14110782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VerticalSpacing w:val="156"/>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216B71"/>
    <w:rsid w:val="00372B11"/>
    <w:rsid w:val="006C1BD3"/>
    <w:rsid w:val="007E35D3"/>
    <w:rsid w:val="009F00CB"/>
    <w:rsid w:val="00AD7F9F"/>
    <w:rsid w:val="00D26A15"/>
    <w:rsid w:val="00DC5E74"/>
    <w:rsid w:val="00DD0E6A"/>
    <w:rsid w:val="00EC6E7D"/>
    <w:rsid w:val="08041073"/>
    <w:rsid w:val="6AD972EE"/>
    <w:rsid w:val="75A13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0F5F3B"/>
  <w15:docId w15:val="{61AC87E5-F936-428A-ADC1-F7F1B8E5E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EC6E7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EC6E7D"/>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qFormat/>
    <w:pPr>
      <w:spacing w:before="100" w:beforeAutospacing="1" w:after="100" w:afterAutospacing="1"/>
    </w:pPr>
  </w:style>
  <w:style w:type="character" w:customStyle="1" w:styleId="Heading1Char">
    <w:name w:val="Heading 1 Char"/>
    <w:link w:val="Heading1"/>
    <w:rPr>
      <w:b/>
      <w:bCs/>
      <w:kern w:val="44"/>
      <w:sz w:val="44"/>
      <w:szCs w:val="44"/>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mw-headline">
    <w:name w:val="mw-headline"/>
    <w:basedOn w:val="DefaultParagraphFont"/>
    <w:qFormat/>
  </w:style>
  <w:style w:type="paragraph" w:styleId="BodyText">
    <w:name w:val="Body Text"/>
    <w:basedOn w:val="Normal"/>
    <w:link w:val="BodyTextChar"/>
    <w:qFormat/>
    <w:rsid w:val="00EC6E7D"/>
    <w:pPr>
      <w:widowControl w:val="0"/>
      <w:autoSpaceDE w:val="0"/>
      <w:autoSpaceDN w:val="0"/>
    </w:pPr>
    <w:rPr>
      <w:rFonts w:ascii="Times New Roman" w:eastAsia="Times New Roman" w:hAnsi="Times New Roman" w:cs="Times New Roman"/>
      <w:sz w:val="24"/>
      <w:szCs w:val="24"/>
      <w:lang w:eastAsia="en-US" w:bidi="en-US"/>
    </w:rPr>
  </w:style>
  <w:style w:type="character" w:customStyle="1" w:styleId="BodyTextChar">
    <w:name w:val="Body Text Char"/>
    <w:basedOn w:val="DefaultParagraphFont"/>
    <w:link w:val="BodyText"/>
    <w:qFormat/>
    <w:rsid w:val="00EC6E7D"/>
    <w:rPr>
      <w:rFonts w:eastAsia="Times New Roman"/>
      <w:sz w:val="24"/>
      <w:szCs w:val="24"/>
      <w:lang w:val="en-US" w:eastAsia="en-US" w:bidi="en-US"/>
    </w:rPr>
  </w:style>
  <w:style w:type="character" w:customStyle="1" w:styleId="Heading6Char">
    <w:name w:val="Heading 6 Char"/>
    <w:basedOn w:val="DefaultParagraphFont"/>
    <w:link w:val="Heading6"/>
    <w:semiHidden/>
    <w:rsid w:val="00EC6E7D"/>
    <w:rPr>
      <w:rFonts w:asciiTheme="majorHAnsi" w:eastAsiaTheme="majorEastAsia" w:hAnsiTheme="majorHAnsi" w:cstheme="majorBidi"/>
      <w:color w:val="1F4D78" w:themeColor="accent1" w:themeShade="7F"/>
      <w:lang w:val="en-US" w:eastAsia="zh-CN"/>
    </w:rPr>
  </w:style>
  <w:style w:type="paragraph" w:customStyle="1" w:styleId="ListParagraph1">
    <w:name w:val="List Paragraph1"/>
    <w:basedOn w:val="Normal"/>
    <w:uiPriority w:val="1"/>
    <w:qFormat/>
    <w:rsid w:val="00EC6E7D"/>
    <w:pPr>
      <w:widowControl w:val="0"/>
      <w:autoSpaceDE w:val="0"/>
      <w:autoSpaceDN w:val="0"/>
      <w:ind w:left="940" w:hanging="360"/>
    </w:pPr>
    <w:rPr>
      <w:rFonts w:ascii="Times New Roman" w:eastAsia="Times New Roman" w:hAnsi="Times New Roman" w:cs="Times New Roman"/>
      <w:sz w:val="22"/>
      <w:szCs w:val="22"/>
      <w:lang w:eastAsia="en-US" w:bidi="en-US"/>
    </w:rPr>
  </w:style>
  <w:style w:type="character" w:customStyle="1" w:styleId="Heading5Char">
    <w:name w:val="Heading 5 Char"/>
    <w:basedOn w:val="DefaultParagraphFont"/>
    <w:link w:val="Heading5"/>
    <w:semiHidden/>
    <w:rsid w:val="00EC6E7D"/>
    <w:rPr>
      <w:rFonts w:asciiTheme="majorHAnsi" w:eastAsiaTheme="majorEastAsia" w:hAnsiTheme="majorHAnsi" w:cstheme="majorBidi"/>
      <w:color w:val="2E74B5" w:themeColor="accent1" w:themeShade="BF"/>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bin"/><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bin"/><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41</Pages>
  <Words>7595</Words>
  <Characters>43298</Characters>
  <Application>Microsoft Office Word</Application>
  <DocSecurity>0</DocSecurity>
  <Lines>360</Lines>
  <Paragraphs>101</Paragraphs>
  <ScaleCrop>false</ScaleCrop>
  <Company/>
  <LinksUpToDate>false</LinksUpToDate>
  <CharactersWithSpaces>50792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 ahir</dc:creator>
  <cp:lastModifiedBy>Bhupendra Patidar</cp:lastModifiedBy>
  <cp:revision>6</cp:revision>
  <dcterms:created xsi:type="dcterms:W3CDTF">2022-12-01T04:43:00Z</dcterms:created>
  <dcterms:modified xsi:type="dcterms:W3CDTF">2024-05-22T09:07:00Z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22C178D89BFF44959801996CDC9EBB6A</vt:lpwstr>
  </property>
</Properties>
</file>